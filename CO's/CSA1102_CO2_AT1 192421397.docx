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AE3BD">
      <w:pPr>
        <w:pStyle w:val="7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24062729">
      <w:pPr>
        <w:spacing w:before="2"/>
        <w:ind w:left="1449" w:right="1445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ASSESSMENT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TOOL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10"/>
          <w:sz w:val="28"/>
        </w:rPr>
        <w:t>1</w:t>
      </w:r>
    </w:p>
    <w:p w14:paraId="656D5D8C">
      <w:pPr>
        <w:pStyle w:val="6"/>
        <w:spacing w:before="191"/>
        <w:rPr>
          <w:rFonts w:ascii="Times New Roman"/>
          <w:b/>
          <w:sz w:val="28"/>
        </w:rPr>
      </w:pPr>
    </w:p>
    <w:p w14:paraId="522011AE">
      <w:pPr>
        <w:pStyle w:val="3"/>
        <w:spacing w:before="0"/>
        <w:ind w:left="150" w:right="2012" w:firstLine="0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OBJECT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ORIENTED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ANALYSIS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DESIGN COURSE CODE: CSA1102</w:t>
      </w:r>
    </w:p>
    <w:p w14:paraId="05BE0ED1">
      <w:pPr>
        <w:pStyle w:val="6"/>
        <w:spacing w:before="0"/>
        <w:rPr>
          <w:rFonts w:ascii="Arial"/>
          <w:b/>
          <w:sz w:val="24"/>
        </w:rPr>
      </w:pPr>
    </w:p>
    <w:p w14:paraId="7CA07ACE">
      <w:pPr>
        <w:pStyle w:val="6"/>
        <w:spacing w:before="0"/>
        <w:rPr>
          <w:rFonts w:ascii="Arial"/>
          <w:b/>
          <w:sz w:val="24"/>
        </w:rPr>
      </w:pPr>
    </w:p>
    <w:p w14:paraId="19004EF5">
      <w:pPr>
        <w:pStyle w:val="6"/>
        <w:spacing w:before="240"/>
        <w:rPr>
          <w:rFonts w:ascii="Arial"/>
          <w:b/>
          <w:sz w:val="24"/>
        </w:rPr>
      </w:pPr>
    </w:p>
    <w:p w14:paraId="73B9838B">
      <w:pPr>
        <w:spacing w:before="0"/>
        <w:ind w:left="15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02BDF503">
      <w:pPr>
        <w:spacing w:before="274"/>
        <w:ind w:left="150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Times New Roman"/>
          <w:sz w:val="28"/>
        </w:rPr>
        <w:t>Design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UML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diagrams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to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represent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system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requirements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and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architecture.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Arial"/>
          <w:i/>
          <w:spacing w:val="-2"/>
          <w:sz w:val="20"/>
        </w:rPr>
        <w:t>(BL3)</w:t>
      </w:r>
    </w:p>
    <w:p w14:paraId="39C228B8">
      <w:pPr>
        <w:spacing w:before="276"/>
        <w:ind w:left="15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00A43AB9">
      <w:pPr>
        <w:pStyle w:val="6"/>
        <w:spacing w:before="0"/>
        <w:rPr>
          <w:rFonts w:ascii="Arial"/>
          <w:i/>
          <w:sz w:val="24"/>
        </w:rPr>
      </w:pPr>
    </w:p>
    <w:p w14:paraId="0827A75F">
      <w:pPr>
        <w:pStyle w:val="6"/>
        <w:spacing w:before="0"/>
        <w:rPr>
          <w:rFonts w:ascii="Arial"/>
          <w:i/>
          <w:sz w:val="24"/>
        </w:rPr>
      </w:pPr>
    </w:p>
    <w:p w14:paraId="00726120">
      <w:pPr>
        <w:pStyle w:val="6"/>
        <w:spacing w:before="2"/>
        <w:rPr>
          <w:rFonts w:ascii="Arial"/>
          <w:i/>
          <w:sz w:val="24"/>
        </w:rPr>
      </w:pPr>
    </w:p>
    <w:p w14:paraId="521F4A42">
      <w:pPr>
        <w:pStyle w:val="3"/>
        <w:spacing w:before="1"/>
        <w:ind w:left="150" w:firstLine="0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Faculty: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Dr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R</w:t>
      </w:r>
      <w:r>
        <w:rPr>
          <w:rFonts w:ascii="Arial"/>
          <w:spacing w:val="-2"/>
        </w:rPr>
        <w:t xml:space="preserve"> Dhanalakshmi</w:t>
      </w:r>
    </w:p>
    <w:p w14:paraId="2383922D">
      <w:pPr>
        <w:tabs>
          <w:tab w:val="left" w:pos="7352"/>
        </w:tabs>
        <w:spacing w:before="276"/>
        <w:ind w:left="15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 Any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10"/>
          <w:sz w:val="24"/>
        </w:rPr>
        <w:t>4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Marks:40</w:t>
      </w:r>
    </w:p>
    <w:p w14:paraId="756A5946">
      <w:pPr>
        <w:spacing w:before="276"/>
        <w:ind w:left="89" w:right="1534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Annexure</w:t>
      </w:r>
      <w:r>
        <w:rPr>
          <w:rFonts w:ascii="Arial"/>
          <w:spacing w:val="-4"/>
          <w:sz w:val="24"/>
        </w:rPr>
        <w:t xml:space="preserve"> </w:t>
      </w:r>
      <w:r>
        <w:rPr>
          <w:rFonts w:ascii="Arial"/>
          <w:spacing w:val="-10"/>
          <w:sz w:val="24"/>
        </w:rPr>
        <w:t>A</w:t>
      </w:r>
    </w:p>
    <w:p w14:paraId="5DF47F25">
      <w:pPr>
        <w:pStyle w:val="6"/>
        <w:spacing w:before="2"/>
        <w:rPr>
          <w:rFonts w:ascii="Arial"/>
          <w:sz w:val="24"/>
        </w:rPr>
      </w:pPr>
    </w:p>
    <w:p w14:paraId="6D39E9B8">
      <w:pPr>
        <w:spacing w:before="0"/>
        <w:ind w:left="1448" w:right="1445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ANALYTICAL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PROBLEM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SOLVING</w:t>
      </w:r>
    </w:p>
    <w:p w14:paraId="5E78C5FF">
      <w:pPr>
        <w:pStyle w:val="6"/>
        <w:spacing w:before="0"/>
        <w:rPr>
          <w:rFonts w:ascii="Times New Roman"/>
          <w:b/>
          <w:sz w:val="28"/>
        </w:rPr>
      </w:pPr>
    </w:p>
    <w:p w14:paraId="4F490AF5">
      <w:pPr>
        <w:pStyle w:val="6"/>
        <w:spacing w:before="183"/>
        <w:rPr>
          <w:rFonts w:ascii="Times New Roman"/>
          <w:b/>
          <w:sz w:val="28"/>
        </w:rPr>
      </w:pPr>
    </w:p>
    <w:p w14:paraId="39554F94">
      <w:pPr>
        <w:spacing w:before="0"/>
        <w:ind w:left="150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Code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 xml:space="preserve">of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614A46EF">
      <w:pPr>
        <w:spacing w:before="271"/>
        <w:ind w:left="150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80"/>
          <w:sz w:val="24"/>
        </w:rPr>
        <w:t xml:space="preserve"> </w:t>
      </w:r>
      <w:r>
        <w:rPr>
          <w:rFonts w:hint="default" w:ascii="Times New Roman"/>
          <w:i/>
          <w:spacing w:val="80"/>
          <w:sz w:val="24"/>
          <w:lang w:val="en-IN"/>
        </w:rPr>
        <w:t>B.Amar</w:t>
      </w:r>
      <w:r>
        <w:rPr>
          <w:rFonts w:ascii="Times New Roman"/>
          <w:i/>
          <w:sz w:val="24"/>
        </w:rPr>
        <w:t>(192</w:t>
      </w:r>
      <w:r>
        <w:rPr>
          <w:rFonts w:hint="default" w:ascii="Times New Roman"/>
          <w:i/>
          <w:sz w:val="24"/>
          <w:lang w:val="en-IN"/>
        </w:rPr>
        <w:t>421397)</w:t>
      </w:r>
      <w:r>
        <w:rPr>
          <w:rFonts w:ascii="Times New Roman"/>
          <w:i/>
          <w:sz w:val="24"/>
        </w:rPr>
        <w:t>_</w:t>
      </w:r>
      <w:r>
        <w:rPr>
          <w:rFonts w:ascii="Times New Roman"/>
          <w:i/>
          <w:spacing w:val="23"/>
          <w:sz w:val="24"/>
        </w:rPr>
        <w:t xml:space="preserve"> </w:t>
      </w:r>
      <w:r>
        <w:rPr>
          <w:rFonts w:ascii="Times New Roman"/>
          <w:i/>
          <w:sz w:val="24"/>
        </w:rPr>
        <w:t>(Name</w:t>
      </w:r>
      <w:r>
        <w:rPr>
          <w:rFonts w:ascii="Times New Roman"/>
          <w:i/>
          <w:spacing w:val="21"/>
          <w:sz w:val="24"/>
        </w:rPr>
        <w:t xml:space="preserve"> </w:t>
      </w:r>
      <w:r>
        <w:rPr>
          <w:rFonts w:ascii="Times New Roman"/>
          <w:i/>
          <w:sz w:val="24"/>
        </w:rPr>
        <w:t>/</w:t>
      </w:r>
      <w:r>
        <w:rPr>
          <w:rFonts w:ascii="Times New Roman"/>
          <w:i/>
          <w:spacing w:val="21"/>
          <w:sz w:val="24"/>
        </w:rPr>
        <w:t xml:space="preserve"> </w:t>
      </w:r>
      <w:r>
        <w:rPr>
          <w:rFonts w:ascii="Times New Roman"/>
          <w:i/>
          <w:sz w:val="24"/>
        </w:rPr>
        <w:t>Reg</w:t>
      </w:r>
      <w:r>
        <w:rPr>
          <w:rFonts w:ascii="Times New Roman"/>
          <w:i/>
          <w:spacing w:val="20"/>
          <w:sz w:val="24"/>
        </w:rPr>
        <w:t xml:space="preserve"> </w:t>
      </w:r>
      <w:r>
        <w:rPr>
          <w:rFonts w:ascii="Times New Roman"/>
          <w:i/>
          <w:sz w:val="24"/>
        </w:rPr>
        <w:t>No) certify</w:t>
      </w:r>
      <w:r>
        <w:rPr>
          <w:rFonts w:ascii="Times New Roman"/>
          <w:i/>
          <w:spacing w:val="20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21"/>
          <w:sz w:val="24"/>
        </w:rPr>
        <w:t xml:space="preserve"> </w:t>
      </w:r>
      <w:r>
        <w:rPr>
          <w:rFonts w:ascii="Times New Roman"/>
          <w:i/>
          <w:sz w:val="24"/>
        </w:rPr>
        <w:t>this</w:t>
      </w:r>
      <w:r>
        <w:rPr>
          <w:rFonts w:ascii="Times New Roman"/>
          <w:i/>
          <w:spacing w:val="21"/>
          <w:sz w:val="24"/>
        </w:rPr>
        <w:t xml:space="preserve"> </w:t>
      </w:r>
      <w:r>
        <w:rPr>
          <w:rFonts w:ascii="Times New Roman"/>
          <w:i/>
          <w:sz w:val="24"/>
        </w:rPr>
        <w:t>submission</w:t>
      </w:r>
      <w:r>
        <w:rPr>
          <w:rFonts w:ascii="Times New Roman"/>
          <w:i/>
          <w:spacing w:val="18"/>
          <w:sz w:val="24"/>
        </w:rPr>
        <w:t xml:space="preserve"> </w:t>
      </w:r>
      <w:r>
        <w:rPr>
          <w:rFonts w:ascii="Times New Roman"/>
          <w:i/>
          <w:sz w:val="24"/>
        </w:rPr>
        <w:t>is</w:t>
      </w:r>
      <w:r>
        <w:rPr>
          <w:rFonts w:ascii="Times New Roman"/>
          <w:i/>
          <w:spacing w:val="21"/>
          <w:sz w:val="24"/>
        </w:rPr>
        <w:t xml:space="preserve"> </w:t>
      </w:r>
      <w:r>
        <w:rPr>
          <w:rFonts w:ascii="Times New Roman"/>
          <w:i/>
          <w:sz w:val="24"/>
        </w:rPr>
        <w:t>my</w:t>
      </w:r>
      <w:r>
        <w:rPr>
          <w:rFonts w:ascii="Times New Roman"/>
          <w:i/>
          <w:spacing w:val="19"/>
          <w:sz w:val="24"/>
        </w:rPr>
        <w:t xml:space="preserve"> </w:t>
      </w:r>
      <w:r>
        <w:rPr>
          <w:rFonts w:ascii="Times New Roman"/>
          <w:i/>
          <w:sz w:val="24"/>
        </w:rPr>
        <w:t>original work and that I have adhered to the guidelines specified for this assessment.</w:t>
      </w:r>
    </w:p>
    <w:p w14:paraId="38C285D8">
      <w:pPr>
        <w:spacing w:before="0"/>
        <w:ind w:left="150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 any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 academic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integrity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will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result 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1776278B">
      <w:pPr>
        <w:pStyle w:val="6"/>
        <w:spacing w:before="5"/>
        <w:rPr>
          <w:rFonts w:ascii="Times New Roman"/>
          <w:i/>
          <w:sz w:val="24"/>
        </w:rPr>
      </w:pPr>
    </w:p>
    <w:p w14:paraId="50829001">
      <w:pPr>
        <w:spacing w:before="0"/>
        <w:ind w:left="150" w:right="0" w:firstLine="0"/>
        <w:jc w:val="left"/>
        <w:rPr>
          <w:rFonts w:hint="default" w:ascii="Times New Roman"/>
          <w:b/>
          <w:i/>
          <w:sz w:val="24"/>
          <w:lang w:val="en-IN"/>
        </w:rPr>
        <w:sectPr>
          <w:type w:val="continuous"/>
          <w:pgSz w:w="11910" w:h="16840"/>
          <w:pgMar w:top="920" w:right="850" w:bottom="280" w:left="850" w:header="720" w:footer="720" w:gutter="0"/>
          <w:cols w:space="720" w:num="1"/>
        </w:sectPr>
      </w:pPr>
      <w:r>
        <w:rPr>
          <w:rFonts w:ascii="Times New Roman"/>
          <w:b/>
          <w:i/>
          <w:sz w:val="24"/>
        </w:rPr>
        <w:t>Signature</w:t>
      </w:r>
      <w:r>
        <w:rPr>
          <w:rFonts w:ascii="Times New Roman"/>
          <w:b/>
          <w:i/>
          <w:spacing w:val="-2"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>the</w:t>
      </w:r>
      <w:r>
        <w:rPr>
          <w:rFonts w:ascii="Times New Roman"/>
          <w:b/>
          <w:i/>
          <w:spacing w:val="-2"/>
          <w:sz w:val="24"/>
        </w:rPr>
        <w:t xml:space="preserve"> </w:t>
      </w:r>
      <w:r>
        <w:rPr>
          <w:rFonts w:ascii="Times New Roman"/>
          <w:b/>
          <w:i/>
          <w:sz w:val="24"/>
        </w:rPr>
        <w:t xml:space="preserve">student: </w:t>
      </w:r>
      <w:r>
        <w:rPr>
          <w:rFonts w:hint="default" w:ascii="Times New Roman"/>
          <w:b/>
          <w:i/>
          <w:sz w:val="24"/>
          <w:lang w:val="en-IN"/>
        </w:rPr>
        <w:t>b.amar</w:t>
      </w:r>
      <w:bookmarkStart w:id="0" w:name="_GoBack"/>
      <w:bookmarkEnd w:id="0"/>
    </w:p>
    <w:p w14:paraId="3E7023D7">
      <w:pPr>
        <w:pStyle w:val="2"/>
        <w:spacing w:before="2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271780</wp:posOffset>
                </wp:positionV>
                <wp:extent cx="6329680" cy="1270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6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680" h="12700">
                              <a:moveTo>
                                <a:pt x="63291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29172" y="12192"/>
                              </a:lnTo>
                              <a:lnTo>
                                <a:pt x="6329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48.55pt;margin-top:21.4pt;height:1pt;width:498.4pt;mso-position-horizontal-relative:page;mso-wrap-distance-bottom:0pt;mso-wrap-distance-top:0pt;z-index:-251656192;mso-width-relative:page;mso-height-relative:page;" fillcolor="#1F3863" filled="t" stroked="f" coordsize="6329680,12700" o:gfxdata="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fq&#10;G5XYAAAACQEAAA8AAAAAAAAAAQAgAAAAIgAAAGRycy9kb3ducmV2LnhtbFBLAQIUABQAAAAIAIdO&#10;4kDSDTlHIwIAAOAEAAAOAAAAAAAAAAEAIAAAACcBAABkcnMvZTJvRG9jLnhtbFBLBQYAAAAABgAG&#10;AFkBAAC8BQAAAAA=&#10;" path="m6329172,0l0,0,0,12192,6329172,12192,63291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Use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Case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Diagram –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Smart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Banking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System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(10</w:t>
      </w:r>
      <w:r>
        <w:rPr>
          <w:color w:val="1F3863"/>
          <w:spacing w:val="-2"/>
        </w:rPr>
        <w:t xml:space="preserve"> Marks)</w:t>
      </w:r>
    </w:p>
    <w:p w14:paraId="3532FF1F">
      <w:pPr>
        <w:pStyle w:val="6"/>
        <w:spacing w:before="10"/>
        <w:rPr>
          <w:b/>
          <w:sz w:val="9"/>
        </w:rPr>
      </w:pPr>
    </w:p>
    <w:p w14:paraId="0BFFE84B">
      <w:pPr>
        <w:spacing w:line="240" w:lineRule="auto"/>
        <w:ind w:left="-4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33185" cy="512445"/>
                <wp:effectExtent l="0" t="0" r="0" b="1904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185" cy="512445"/>
                          <a:chOff x="0" y="0"/>
                          <a:chExt cx="6433185" cy="5124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7432" y="0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7432" y="170687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0687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432" y="341375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41375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7432" y="0"/>
                            <a:ext cx="6405880" cy="512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C0881">
                              <w:pPr>
                                <w:spacing w:before="0" w:line="240" w:lineRule="auto"/>
                                <w:ind w:left="148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2"/>
                                </w:rPr>
                                <w:t xml:space="preserve">Problem: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 Smart Banking System allows customers to create accounts, transfer funds, pay bills, and view transaction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history.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Bank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employees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verify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details,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while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administrators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manage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accounts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and banking services. Requirements are only partially documented.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0.35pt;width:506.55pt;" coordsize="6433185,512445" o:gfxdata="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PxV9vvVAAAABQEAAA8AAAAAAAAA&#10;AQAgAAAAIgAAAGRycy9kb3ducmV2LnhtbFBLAQIUABQAAAAIAIdO4kAQOXSRowMAAMwWAAAOAAAA&#10;AAAAAAEAIAAAACQBAABkcnMvZTJvRG9jLnhtbFBLBQYAAAAABgAGAFkBAAA5BwAAAAA=&#10;">
                <o:lock v:ext="edit" aspectratio="f"/>
                <v:shape id="Graphic 3" o:spid="_x0000_s1026" o:spt="100" style="position:absolute;left:27432;top:0;height:170815;width:6405880;" fillcolor="#F1F1F1" filled="t" stroked="f" coordsize="6405880,170815" o:gfxdata="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KlAW8AAAA&#10;2gAAAA8AAAAAAAAAAQAgAAAAIgAAAGRycy9kb3ducmV2LnhtbFBLAQIUABQAAAAIAIdO4kAzLwWe&#10;OwAAADkAAAAQAAAAAAAAAAEAIAAAAAsBAABkcnMvc2hhcGV4bWwueG1sUEsFBgAAAAAGAAYAWwEA&#10;ALUDAAAAAA==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0;height:170815;width:27940;" fillcolor="#2E5395" filled="t" stroked="f" coordsize="27940,170815" o:gfxdata="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t3RrsAAADa&#10;AAAADwAAAAAAAAABACAAAAAiAAAAZHJzL2Rvd25yZXYueG1sUEsBAhQAFAAAAAgAh07iQDMvBZ47&#10;AAAAOQAAABAAAAAAAAAAAQAgAAAACgEAAGRycy9zaGFwZXhtbC54bWxQSwUGAAAAAAYABgBbAQAA&#10;tAMAAAAA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27432;top:170687;height:170815;width:6405880;" fillcolor="#F1F1F1" filled="t" stroked="f" coordsize="6405880,170815" o:gfxdata="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L6nqvQAA&#10;ANoAAAAPAAAAAAAAAAEAIAAAACIAAABkcnMvZG93bnJldi54bWxQSwECFAAUAAAACACHTuJAMy8F&#10;njsAAAA5AAAAEAAAAAAAAAABACAAAAAMAQAAZHJzL3NoYXBleG1sLnhtbFBLBQYAAAAABgAGAFsB&#10;AAC2AwAAAAA=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170687;height:170815;width:27940;" fillcolor="#2E5395" filled="t" stroked="f" coordsize="27940,170815" o:gfxdata="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NpUyqtwAAANoAAAAP&#10;AAAAAAAAAAEAIAAAACIAAABkcnMvZG93bnJldi54bWxQSwECFAAUAAAACACHTuJAMy8FnjsAAAA5&#10;AAAAEAAAAAAAAAABACAAAAAGAQAAZHJzL3NoYXBleG1sLnhtbFBLBQYAAAAABgAGAFsBAACwAwAA&#10;AAA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7432;top:341375;height:170815;width:6405880;" fillcolor="#F1F1F1" filled="t" stroked="f" coordsize="6405880,170815" o:gfxdata="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sZIGvQAA&#10;ANoAAAAPAAAAAAAAAAEAIAAAACIAAABkcnMvZG93bnJldi54bWxQSwECFAAUAAAACACHTuJAMy8F&#10;njsAAAA5AAAAEAAAAAAAAAABACAAAAAMAQAAZHJzL3NoYXBleG1sLnhtbFBLBQYAAAAABgAGAFsB&#10;AAC2AwAAAAA=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0;top:341375;height:170815;width:27940;" fillcolor="#2E5395" filled="t" stroked="f" coordsize="27940,170815" o:gfxdata="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Tdn1DtAAAANoAAAAPAAAA&#10;AAAAAAEAIAAAACIAAABkcnMvZG93bnJldi54bWxQSwECFAAUAAAACACHTuJAMy8FnjsAAAA5AAAA&#10;EAAAAAAAAAABACAAAAADAQAAZHJzL3NoYXBleG1sLnhtbFBLBQYAAAAABgAGAFsBAACtAwAAAAA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27432;top:0;height:512445;width:640588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7C0881">
                        <w:pPr>
                          <w:spacing w:before="0" w:line="240" w:lineRule="auto"/>
                          <w:ind w:left="148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i/>
                            <w:sz w:val="22"/>
                          </w:rPr>
                          <w:t xml:space="preserve">Problem: </w:t>
                        </w:r>
                        <w:r>
                          <w:rPr>
                            <w:i/>
                            <w:sz w:val="22"/>
                          </w:rPr>
                          <w:t>A Smart Banking System allows customers to create accounts, transfer funds, pay bills, and view transaction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history.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Bank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employees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verify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customer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details,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while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administrators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manage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user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accounts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and banking services. Requirements are only partially documented.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4A6CF00">
      <w:pPr>
        <w:pStyle w:val="3"/>
        <w:numPr>
          <w:ilvl w:val="0"/>
          <w:numId w:val="1"/>
        </w:numPr>
        <w:tabs>
          <w:tab w:val="left" w:pos="396"/>
        </w:tabs>
        <w:spacing w:before="151" w:after="0" w:line="240" w:lineRule="auto"/>
        <w:ind w:left="396" w:right="0" w:hanging="246"/>
        <w:jc w:val="left"/>
      </w:pPr>
      <w:r>
        <w:rPr>
          <w:color w:val="2E5395"/>
        </w:rPr>
        <w:t>Actors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involved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system</w:t>
      </w:r>
    </w:p>
    <w:p w14:paraId="446EB37D">
      <w:pPr>
        <w:pStyle w:val="6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2000"/>
        <w:gridCol w:w="5709"/>
      </w:tblGrid>
      <w:tr w14:paraId="4A0092D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201" w:type="dxa"/>
            <w:shd w:val="clear" w:color="auto" w:fill="D9E1F3"/>
          </w:tcPr>
          <w:p w14:paraId="77323552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</w:t>
            </w:r>
          </w:p>
        </w:tc>
        <w:tc>
          <w:tcPr>
            <w:tcW w:w="2000" w:type="dxa"/>
            <w:shd w:val="clear" w:color="auto" w:fill="D9E1F3"/>
          </w:tcPr>
          <w:p w14:paraId="35D9A238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5709" w:type="dxa"/>
            <w:shd w:val="clear" w:color="auto" w:fill="D9E1F3"/>
          </w:tcPr>
          <w:p w14:paraId="37CC640B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Role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</w:t>
            </w:r>
          </w:p>
        </w:tc>
      </w:tr>
      <w:tr w14:paraId="0144F58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201" w:type="dxa"/>
          </w:tcPr>
          <w:p w14:paraId="63CB1F3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2000" w:type="dxa"/>
          </w:tcPr>
          <w:p w14:paraId="2096EB2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Primary</w:t>
            </w:r>
          </w:p>
        </w:tc>
        <w:tc>
          <w:tcPr>
            <w:tcW w:w="5709" w:type="dxa"/>
          </w:tcPr>
          <w:p w14:paraId="5C69C21F">
            <w:pPr>
              <w:pStyle w:val="10"/>
              <w:spacing w:before="49" w:line="242" w:lineRule="auto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account,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transfers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funds,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pays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bills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views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transaction </w:t>
            </w:r>
            <w:r>
              <w:rPr>
                <w:spacing w:val="-2"/>
                <w:sz w:val="20"/>
              </w:rPr>
              <w:t>history.</w:t>
            </w:r>
          </w:p>
        </w:tc>
      </w:tr>
      <w:tr w14:paraId="4C0FE4B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201" w:type="dxa"/>
          </w:tcPr>
          <w:p w14:paraId="60AE39EA">
            <w:pPr>
              <w:pStyle w:val="10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2000" w:type="dxa"/>
          </w:tcPr>
          <w:p w14:paraId="030403C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Primary</w:t>
            </w:r>
          </w:p>
        </w:tc>
        <w:tc>
          <w:tcPr>
            <w:tcW w:w="5709" w:type="dxa"/>
          </w:tcPr>
          <w:p w14:paraId="61378891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created.</w:t>
            </w:r>
          </w:p>
        </w:tc>
      </w:tr>
      <w:tr w14:paraId="0B8DC18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2201" w:type="dxa"/>
          </w:tcPr>
          <w:p w14:paraId="1C1B9E89">
            <w:pPr>
              <w:pStyle w:val="10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2000" w:type="dxa"/>
          </w:tcPr>
          <w:p w14:paraId="5F203BC1">
            <w:pPr>
              <w:pStyle w:val="10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Primary</w:t>
            </w:r>
          </w:p>
        </w:tc>
        <w:tc>
          <w:tcPr>
            <w:tcW w:w="5709" w:type="dxa"/>
          </w:tcPr>
          <w:p w14:paraId="094E2294">
            <w:pPr>
              <w:pStyle w:val="10"/>
              <w:spacing w:before="50"/>
              <w:ind w:right="77"/>
              <w:rPr>
                <w:sz w:val="20"/>
              </w:rPr>
            </w:pPr>
            <w:r>
              <w:rPr>
                <w:sz w:val="20"/>
              </w:rPr>
              <w:t>Manages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offered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bank.</w:t>
            </w:r>
          </w:p>
        </w:tc>
      </w:tr>
      <w:tr w14:paraId="3A650CD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201" w:type="dxa"/>
          </w:tcPr>
          <w:p w14:paraId="1EB91879">
            <w:pPr>
              <w:pStyle w:val="10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Staff</w:t>
            </w:r>
          </w:p>
        </w:tc>
        <w:tc>
          <w:tcPr>
            <w:tcW w:w="2000" w:type="dxa"/>
          </w:tcPr>
          <w:p w14:paraId="64B5146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Abstract</w:t>
            </w:r>
          </w:p>
        </w:tc>
        <w:tc>
          <w:tcPr>
            <w:tcW w:w="5709" w:type="dxa"/>
          </w:tcPr>
          <w:p w14:paraId="71455A7B">
            <w:pPr>
              <w:pStyle w:val="10"/>
              <w:spacing w:before="49" w:line="242" w:lineRule="auto"/>
              <w:rPr>
                <w:sz w:val="20"/>
              </w:rPr>
            </w:pPr>
            <w:r>
              <w:rPr>
                <w:sz w:val="20"/>
              </w:rPr>
              <w:t>Generalised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actor;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Administrator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inherit from it (both are internal staff).</w:t>
            </w:r>
          </w:p>
        </w:tc>
      </w:tr>
      <w:tr w14:paraId="6E1CA14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201" w:type="dxa"/>
          </w:tcPr>
          <w:p w14:paraId="4D548C9C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2000" w:type="dxa"/>
          </w:tcPr>
          <w:p w14:paraId="1A146791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Secondary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(external)</w:t>
            </w:r>
          </w:p>
        </w:tc>
        <w:tc>
          <w:tcPr>
            <w:tcW w:w="5709" w:type="dxa"/>
          </w:tcPr>
          <w:p w14:paraId="5CAC4EBD">
            <w:pPr>
              <w:pStyle w:val="10"/>
              <w:spacing w:before="49" w:line="242" w:lineRule="auto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biller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settles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payments initiated by the customer.</w:t>
            </w:r>
          </w:p>
        </w:tc>
      </w:tr>
    </w:tbl>
    <w:p w14:paraId="7EBA66BB">
      <w:pPr>
        <w:pStyle w:val="3"/>
        <w:numPr>
          <w:ilvl w:val="0"/>
          <w:numId w:val="1"/>
        </w:numPr>
        <w:tabs>
          <w:tab w:val="left" w:pos="407"/>
        </w:tabs>
        <w:spacing w:before="181" w:after="0" w:line="240" w:lineRule="auto"/>
        <w:ind w:left="407" w:right="0" w:hanging="257"/>
        <w:jc w:val="left"/>
      </w:pPr>
      <w:r>
        <w:rPr>
          <w:color w:val="2E5395"/>
        </w:rPr>
        <w:t>Primary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use</w:t>
      </w:r>
      <w:r>
        <w:rPr>
          <w:color w:val="2E5395"/>
          <w:spacing w:val="-4"/>
        </w:rPr>
        <w:t xml:space="preserve"> cases</w:t>
      </w:r>
    </w:p>
    <w:p w14:paraId="546A62BD">
      <w:pPr>
        <w:pStyle w:val="6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1"/>
        <w:gridCol w:w="2501"/>
        <w:gridCol w:w="4707"/>
      </w:tblGrid>
      <w:tr w14:paraId="7A39403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701" w:type="dxa"/>
            <w:shd w:val="clear" w:color="auto" w:fill="D9E1F3"/>
          </w:tcPr>
          <w:p w14:paraId="44FEA008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2501" w:type="dxa"/>
            <w:shd w:val="clear" w:color="auto" w:fill="D9E1F3"/>
          </w:tcPr>
          <w:p w14:paraId="2C120A15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Actor(s)</w:t>
            </w:r>
          </w:p>
        </w:tc>
        <w:tc>
          <w:tcPr>
            <w:tcW w:w="4707" w:type="dxa"/>
            <w:shd w:val="clear" w:color="auto" w:fill="D9E1F3"/>
          </w:tcPr>
          <w:p w14:paraId="041FF9ED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14:paraId="0DB3862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701" w:type="dxa"/>
          </w:tcPr>
          <w:p w14:paraId="6F895D9D">
            <w:pPr>
              <w:pStyle w:val="10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2501" w:type="dxa"/>
          </w:tcPr>
          <w:p w14:paraId="559F861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4707" w:type="dxa"/>
          </w:tcPr>
          <w:p w14:paraId="7B98DE2E">
            <w:pPr>
              <w:pStyle w:val="10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account.</w:t>
            </w:r>
          </w:p>
        </w:tc>
      </w:tr>
      <w:tr w14:paraId="2EBFF83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701" w:type="dxa"/>
          </w:tcPr>
          <w:p w14:paraId="52E92559">
            <w:pPr>
              <w:pStyle w:val="10"/>
              <w:spacing w:before="52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2501" w:type="dxa"/>
          </w:tcPr>
          <w:p w14:paraId="7B7A9A75">
            <w:pPr>
              <w:pStyle w:val="10"/>
              <w:spacing w:before="52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Employee</w:t>
            </w:r>
          </w:p>
        </w:tc>
        <w:tc>
          <w:tcPr>
            <w:tcW w:w="4707" w:type="dxa"/>
          </w:tcPr>
          <w:p w14:paraId="1537F157">
            <w:pPr>
              <w:pStyle w:val="10"/>
              <w:spacing w:before="49" w:line="242" w:lineRule="auto"/>
              <w:rPr>
                <w:sz w:val="20"/>
              </w:rPr>
            </w:pPr>
            <w:r>
              <w:rPr>
                <w:sz w:val="20"/>
              </w:rPr>
              <w:t>Employee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KYC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documents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applicant.</w:t>
            </w:r>
          </w:p>
        </w:tc>
      </w:tr>
      <w:tr w14:paraId="3CB993C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2701" w:type="dxa"/>
          </w:tcPr>
          <w:p w14:paraId="531277BB">
            <w:pPr>
              <w:pStyle w:val="10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Funds</w:t>
            </w:r>
          </w:p>
        </w:tc>
        <w:tc>
          <w:tcPr>
            <w:tcW w:w="2501" w:type="dxa"/>
          </w:tcPr>
          <w:p w14:paraId="4427933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4707" w:type="dxa"/>
          </w:tcPr>
          <w:p w14:paraId="6F421D98">
            <w:pPr>
              <w:pStyle w:val="10"/>
              <w:spacing w:before="49"/>
              <w:rPr>
                <w:sz w:val="20"/>
              </w:rPr>
            </w:pPr>
            <w:r>
              <w:rPr>
                <w:sz w:val="20"/>
              </w:rPr>
              <w:t>Moves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external).</w:t>
            </w:r>
          </w:p>
        </w:tc>
      </w:tr>
      <w:tr w14:paraId="7BD1147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701" w:type="dxa"/>
          </w:tcPr>
          <w:p w14:paraId="5AEFD88A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Bills</w:t>
            </w:r>
          </w:p>
        </w:tc>
        <w:tc>
          <w:tcPr>
            <w:tcW w:w="2501" w:type="dxa"/>
          </w:tcPr>
          <w:p w14:paraId="046CB727">
            <w:pPr>
              <w:pStyle w:val="10"/>
              <w:spacing w:before="49" w:line="242" w:lineRule="auto"/>
              <w:ind w:right="787"/>
              <w:rPr>
                <w:sz w:val="20"/>
              </w:rPr>
            </w:pPr>
            <w:r>
              <w:rPr>
                <w:sz w:val="20"/>
              </w:rPr>
              <w:t>Customer,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Payment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4707" w:type="dxa"/>
          </w:tcPr>
          <w:p w14:paraId="05994EA7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gateway.</w:t>
            </w:r>
          </w:p>
        </w:tc>
      </w:tr>
      <w:tr w14:paraId="7282C4A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701" w:type="dxa"/>
          </w:tcPr>
          <w:p w14:paraId="73CB417E">
            <w:pPr>
              <w:pStyle w:val="10"/>
              <w:rPr>
                <w:sz w:val="20"/>
              </w:rPr>
            </w:pPr>
            <w:r>
              <w:rPr>
                <w:sz w:val="20"/>
              </w:rPr>
              <w:t>View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History</w:t>
            </w:r>
          </w:p>
        </w:tc>
        <w:tc>
          <w:tcPr>
            <w:tcW w:w="2501" w:type="dxa"/>
          </w:tcPr>
          <w:p w14:paraId="53E5F2A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4707" w:type="dxa"/>
          </w:tcPr>
          <w:p w14:paraId="7958EC8E">
            <w:pPr>
              <w:pStyle w:val="10"/>
              <w:rPr>
                <w:sz w:val="20"/>
              </w:rPr>
            </w:pPr>
            <w:r>
              <w:rPr>
                <w:sz w:val="20"/>
              </w:rPr>
              <w:t>Displays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debits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credits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account.</w:t>
            </w:r>
          </w:p>
        </w:tc>
      </w:tr>
      <w:tr w14:paraId="0C27C52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2701" w:type="dxa"/>
          </w:tcPr>
          <w:p w14:paraId="49803AE2">
            <w:pPr>
              <w:pStyle w:val="10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Accounts</w:t>
            </w:r>
          </w:p>
        </w:tc>
        <w:tc>
          <w:tcPr>
            <w:tcW w:w="2501" w:type="dxa"/>
          </w:tcPr>
          <w:p w14:paraId="236E342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4707" w:type="dxa"/>
          </w:tcPr>
          <w:p w14:paraId="2FC18411">
            <w:pPr>
              <w:pStyle w:val="10"/>
              <w:spacing w:before="49"/>
              <w:rPr>
                <w:sz w:val="20"/>
              </w:rPr>
            </w:pPr>
            <w:r>
              <w:rPr>
                <w:sz w:val="20"/>
              </w:rPr>
              <w:t>Creates,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blocks,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unblocks,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deletes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accounts.</w:t>
            </w:r>
          </w:p>
        </w:tc>
      </w:tr>
      <w:tr w14:paraId="299414F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701" w:type="dxa"/>
          </w:tcPr>
          <w:p w14:paraId="0EE02786">
            <w:pPr>
              <w:pStyle w:val="10"/>
              <w:rPr>
                <w:sz w:val="20"/>
              </w:rPr>
            </w:pPr>
            <w:r>
              <w:rPr>
                <w:sz w:val="20"/>
              </w:rPr>
              <w:t>Manage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Banking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2501" w:type="dxa"/>
          </w:tcPr>
          <w:p w14:paraId="1A22807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</w:tc>
        <w:tc>
          <w:tcPr>
            <w:tcW w:w="4707" w:type="dxa"/>
          </w:tcPr>
          <w:p w14:paraId="61A6209C">
            <w:pPr>
              <w:pStyle w:val="10"/>
              <w:spacing w:before="49" w:line="242" w:lineRule="auto"/>
              <w:rPr>
                <w:sz w:val="20"/>
              </w:rPr>
            </w:pPr>
            <w:r>
              <w:rPr>
                <w:sz w:val="20"/>
              </w:rPr>
              <w:t>Configures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(limits,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charges, interest, etc.).</w:t>
            </w:r>
          </w:p>
        </w:tc>
      </w:tr>
      <w:tr w14:paraId="49EE1ED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701" w:type="dxa"/>
          </w:tcPr>
          <w:p w14:paraId="0EFAC0A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Authenticate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2501" w:type="dxa"/>
          </w:tcPr>
          <w:p w14:paraId="46B85FB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(common)</w:t>
            </w:r>
          </w:p>
        </w:tc>
        <w:tc>
          <w:tcPr>
            <w:tcW w:w="4707" w:type="dxa"/>
          </w:tcPr>
          <w:p w14:paraId="634FDA9E">
            <w:pPr>
              <w:pStyle w:val="10"/>
              <w:spacing w:before="49" w:line="242" w:lineRule="auto"/>
              <w:ind w:right="171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OTP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secure </w:t>
            </w:r>
            <w:r>
              <w:rPr>
                <w:spacing w:val="-2"/>
                <w:sz w:val="20"/>
              </w:rPr>
              <w:t>operation.</w:t>
            </w:r>
          </w:p>
        </w:tc>
      </w:tr>
      <w:tr w14:paraId="607961A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2701" w:type="dxa"/>
          </w:tcPr>
          <w:p w14:paraId="7701955A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 xml:space="preserve"> Alert</w:t>
            </w:r>
          </w:p>
        </w:tc>
        <w:tc>
          <w:tcPr>
            <w:tcW w:w="2501" w:type="dxa"/>
          </w:tcPr>
          <w:p w14:paraId="398C76C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(optional)</w:t>
            </w:r>
          </w:p>
        </w:tc>
        <w:tc>
          <w:tcPr>
            <w:tcW w:w="4707" w:type="dxa"/>
          </w:tcPr>
          <w:p w14:paraId="73B8C3F5">
            <w:pPr>
              <w:pStyle w:val="10"/>
              <w:rPr>
                <w:sz w:val="20"/>
              </w:rPr>
            </w:pPr>
            <w:r>
              <w:rPr>
                <w:sz w:val="20"/>
              </w:rPr>
              <w:t>Notifies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transaction.</w:t>
            </w:r>
          </w:p>
        </w:tc>
      </w:tr>
      <w:tr w14:paraId="4AF6D7D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701" w:type="dxa"/>
          </w:tcPr>
          <w:p w14:paraId="5352CC05">
            <w:pPr>
              <w:pStyle w:val="10"/>
              <w:rPr>
                <w:sz w:val="20"/>
              </w:rPr>
            </w:pPr>
            <w:r>
              <w:rPr>
                <w:sz w:val="20"/>
              </w:rPr>
              <w:t>Download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</w:t>
            </w:r>
          </w:p>
        </w:tc>
        <w:tc>
          <w:tcPr>
            <w:tcW w:w="2501" w:type="dxa"/>
          </w:tcPr>
          <w:p w14:paraId="54A1922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4707" w:type="dxa"/>
          </w:tcPr>
          <w:p w14:paraId="388A0BF8">
            <w:pPr>
              <w:pStyle w:val="10"/>
              <w:rPr>
                <w:sz w:val="20"/>
              </w:rPr>
            </w:pPr>
            <w:r>
              <w:rPr>
                <w:sz w:val="20"/>
              </w:rPr>
              <w:t>Exports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transaction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statement.</w:t>
            </w:r>
          </w:p>
        </w:tc>
      </w:tr>
    </w:tbl>
    <w:p w14:paraId="091C73AB">
      <w:pPr>
        <w:pStyle w:val="3"/>
        <w:numPr>
          <w:ilvl w:val="0"/>
          <w:numId w:val="1"/>
        </w:numPr>
        <w:tabs>
          <w:tab w:val="left" w:pos="379"/>
        </w:tabs>
        <w:spacing w:before="186" w:after="0" w:line="240" w:lineRule="auto"/>
        <w:ind w:left="379" w:right="0" w:hanging="229"/>
        <w:jc w:val="left"/>
      </w:pPr>
      <w:r>
        <w:rPr>
          <w:color w:val="2E5395"/>
          <w:spacing w:val="-2"/>
        </w:rPr>
        <w:t>Relationships</w:t>
      </w:r>
    </w:p>
    <w:p w14:paraId="3809FF1E">
      <w:pPr>
        <w:pStyle w:val="6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3301"/>
        <w:gridCol w:w="2299"/>
        <w:gridCol w:w="2809"/>
      </w:tblGrid>
      <w:tr w14:paraId="014AF60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500" w:type="dxa"/>
            <w:shd w:val="clear" w:color="auto" w:fill="D9E1F3"/>
          </w:tcPr>
          <w:p w14:paraId="564C6936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3301" w:type="dxa"/>
            <w:shd w:val="clear" w:color="auto" w:fill="D9E1F3"/>
          </w:tcPr>
          <w:p w14:paraId="43E9329C">
            <w:pPr>
              <w:pStyle w:val="10"/>
              <w:ind w:lef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From</w:t>
            </w:r>
          </w:p>
        </w:tc>
        <w:tc>
          <w:tcPr>
            <w:tcW w:w="2299" w:type="dxa"/>
            <w:shd w:val="clear" w:color="auto" w:fill="D9E1F3"/>
          </w:tcPr>
          <w:p w14:paraId="19EF546A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2809" w:type="dxa"/>
            <w:shd w:val="clear" w:color="auto" w:fill="D9E1F3"/>
          </w:tcPr>
          <w:p w14:paraId="784DD1AF">
            <w:pPr>
              <w:pStyle w:val="10"/>
              <w:ind w:left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Reason</w:t>
            </w:r>
          </w:p>
        </w:tc>
      </w:tr>
      <w:tr w14:paraId="3D89CFC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1500" w:type="dxa"/>
          </w:tcPr>
          <w:p w14:paraId="32AE368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«include»</w:t>
            </w:r>
          </w:p>
        </w:tc>
        <w:tc>
          <w:tcPr>
            <w:tcW w:w="3301" w:type="dxa"/>
          </w:tcPr>
          <w:p w14:paraId="34DC4A3C">
            <w:pPr>
              <w:pStyle w:val="10"/>
              <w:ind w:left="89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2299" w:type="dxa"/>
          </w:tcPr>
          <w:p w14:paraId="15B405E2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2809" w:type="dxa"/>
          </w:tcPr>
          <w:p w14:paraId="4009024E">
            <w:pPr>
              <w:pStyle w:val="10"/>
              <w:spacing w:before="49"/>
              <w:ind w:left="92" w:right="103"/>
              <w:rPr>
                <w:sz w:val="20"/>
              </w:rPr>
            </w:pPr>
            <w:r>
              <w:rPr>
                <w:sz w:val="20"/>
              </w:rPr>
              <w:t>An account can never be opened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verification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details.</w:t>
            </w:r>
          </w:p>
        </w:tc>
      </w:tr>
      <w:tr w14:paraId="5F0540F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1500" w:type="dxa"/>
          </w:tcPr>
          <w:p w14:paraId="7E358A9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«include»</w:t>
            </w:r>
          </w:p>
        </w:tc>
        <w:tc>
          <w:tcPr>
            <w:tcW w:w="3301" w:type="dxa"/>
          </w:tcPr>
          <w:p w14:paraId="2FC89C28">
            <w:pPr>
              <w:pStyle w:val="10"/>
              <w:spacing w:before="49" w:line="242" w:lineRule="auto"/>
              <w:ind w:left="89"/>
              <w:rPr>
                <w:sz w:val="20"/>
              </w:rPr>
            </w:pPr>
            <w:r>
              <w:rPr>
                <w:sz w:val="20"/>
              </w:rPr>
              <w:t>Transfer Funds, Pay Bills, View Transaction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History,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Accounts</w:t>
            </w:r>
          </w:p>
        </w:tc>
        <w:tc>
          <w:tcPr>
            <w:tcW w:w="2299" w:type="dxa"/>
          </w:tcPr>
          <w:p w14:paraId="29D339C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Authenticate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2809" w:type="dxa"/>
          </w:tcPr>
          <w:p w14:paraId="74982AFF">
            <w:pPr>
              <w:pStyle w:val="10"/>
              <w:spacing w:before="49" w:line="242" w:lineRule="auto"/>
              <w:ind w:left="92" w:right="362"/>
              <w:jc w:val="both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must always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authenticate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first.</w:t>
            </w:r>
          </w:p>
        </w:tc>
      </w:tr>
      <w:tr w14:paraId="483A20C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500" w:type="dxa"/>
          </w:tcPr>
          <w:p w14:paraId="6366BF8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«extend»</w:t>
            </w:r>
          </w:p>
        </w:tc>
        <w:tc>
          <w:tcPr>
            <w:tcW w:w="3301" w:type="dxa"/>
          </w:tcPr>
          <w:p w14:paraId="283CF414">
            <w:pPr>
              <w:pStyle w:val="10"/>
              <w:ind w:left="89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 xml:space="preserve"> Alert</w:t>
            </w:r>
          </w:p>
        </w:tc>
        <w:tc>
          <w:tcPr>
            <w:tcW w:w="2299" w:type="dxa"/>
          </w:tcPr>
          <w:p w14:paraId="0AC60BBD">
            <w:pPr>
              <w:pStyle w:val="10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Funds</w:t>
            </w:r>
          </w:p>
        </w:tc>
        <w:tc>
          <w:tcPr>
            <w:tcW w:w="2809" w:type="dxa"/>
          </w:tcPr>
          <w:p w14:paraId="6B1B8303">
            <w:pPr>
              <w:pStyle w:val="10"/>
              <w:spacing w:before="49" w:line="242" w:lineRule="auto"/>
              <w:ind w:left="9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alert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 customer has opted in.</w:t>
            </w:r>
          </w:p>
        </w:tc>
      </w:tr>
    </w:tbl>
    <w:p w14:paraId="33690502">
      <w:pPr>
        <w:pStyle w:val="10"/>
        <w:spacing w:after="0" w:line="242" w:lineRule="auto"/>
        <w:rPr>
          <w:sz w:val="20"/>
        </w:rPr>
        <w:sectPr>
          <w:pgSz w:w="11910" w:h="16840"/>
          <w:pgMar w:top="1080" w:right="850" w:bottom="280" w:left="850" w:header="720" w:footer="720" w:gutter="0"/>
          <w:cols w:space="720" w:num="1"/>
        </w:sectPr>
      </w:pPr>
    </w:p>
    <w:p w14:paraId="38BBB1C4">
      <w:pPr>
        <w:pStyle w:val="3"/>
        <w:numPr>
          <w:ilvl w:val="0"/>
          <w:numId w:val="1"/>
        </w:numPr>
        <w:tabs>
          <w:tab w:val="left" w:pos="265"/>
        </w:tabs>
        <w:spacing w:before="33" w:after="0" w:line="240" w:lineRule="auto"/>
        <w:ind w:left="265" w:right="0" w:hanging="257"/>
        <w:jc w:val="left"/>
      </w:pPr>
      <w:r>
        <w:rPr>
          <w:color w:val="2E5395"/>
        </w:rPr>
        <w:t>Use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Case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Diagram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Output</w:t>
      </w:r>
    </w:p>
    <w:p w14:paraId="350F2A28">
      <w:pPr>
        <w:pStyle w:val="6"/>
        <w:spacing w:before="141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1106805</wp:posOffset>
            </wp:positionH>
            <wp:positionV relativeFrom="paragraph">
              <wp:posOffset>259715</wp:posOffset>
            </wp:positionV>
            <wp:extent cx="8387715" cy="5233670"/>
            <wp:effectExtent l="0" t="0" r="0" b="0"/>
            <wp:wrapTopAndBottom/>
            <wp:docPr id="10" name="Image 10" descr="Figure 1: Use Case Diagram of the Smart Banking System (Umbrell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Figure 1: Use Case Diagram of the Smart Banking System (Umbrello)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7446" cy="5233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BC0B6">
      <w:pPr>
        <w:spacing w:before="158"/>
        <w:ind w:left="5124" w:right="0" w:firstLine="0"/>
        <w:jc w:val="left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Use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Case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Smart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Banking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System</w:t>
      </w:r>
    </w:p>
    <w:p w14:paraId="7AF2A71C">
      <w:pPr>
        <w:spacing w:after="0"/>
        <w:jc w:val="left"/>
        <w:rPr>
          <w:i/>
          <w:sz w:val="20"/>
        </w:rPr>
        <w:sectPr>
          <w:pgSz w:w="16840" w:h="11910" w:orient="landscape"/>
          <w:pgMar w:top="1040" w:right="1700" w:bottom="280" w:left="992" w:header="720" w:footer="720" w:gutter="0"/>
          <w:cols w:space="720" w:num="1"/>
        </w:sectPr>
      </w:pPr>
    </w:p>
    <w:p w14:paraId="796D86B5">
      <w:pPr>
        <w:pStyle w:val="2"/>
        <w:spacing w:before="2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271780</wp:posOffset>
                </wp:positionV>
                <wp:extent cx="6329680" cy="1270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6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680" h="12700">
                              <a:moveTo>
                                <a:pt x="63291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29172" y="12192"/>
                              </a:lnTo>
                              <a:lnTo>
                                <a:pt x="6329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48.55pt;margin-top:21.4pt;height:1pt;width:498.4pt;mso-position-horizontal-relative:page;mso-wrap-distance-bottom:0pt;mso-wrap-distance-top:0pt;z-index:-251655168;mso-width-relative:page;mso-height-relative:page;" fillcolor="#1F3863" filled="t" stroked="f" coordsize="6329680,12700" o:gfxdata="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+obldgAAAAJAQAADwAAAAAAAAABACAAAAAiAAAAZHJzL2Rvd25yZXYueG1sUEsBAhQAFAAAAAgA&#10;h07iQBHT/8clAgAA4gQAAA4AAAAAAAAAAQAgAAAAJwEAAGRycy9lMm9Eb2MueG1sUEsFBgAAAAAG&#10;AAYAWQEAAL4FAAAAAA==&#10;" path="m6329172,0l0,0,0,12192,6329172,12192,63291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Class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Diagram –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Online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Vehicle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Rental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System (10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Marks)</w:t>
      </w:r>
    </w:p>
    <w:p w14:paraId="55B1252B">
      <w:pPr>
        <w:pStyle w:val="6"/>
        <w:spacing w:before="10"/>
        <w:rPr>
          <w:b/>
          <w:sz w:val="9"/>
        </w:rPr>
      </w:pPr>
    </w:p>
    <w:p w14:paraId="2C379D13">
      <w:pPr>
        <w:spacing w:line="240" w:lineRule="auto"/>
        <w:ind w:left="-4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33185" cy="341630"/>
                <wp:effectExtent l="0" t="0" r="0" b="127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185" cy="341630"/>
                          <a:chOff x="0" y="0"/>
                          <a:chExt cx="6433185" cy="34163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7432" y="0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432" y="170687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0687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432" y="0"/>
                            <a:ext cx="6405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87BCE7">
                              <w:pPr>
                                <w:spacing w:before="0" w:line="240" w:lineRule="auto"/>
                                <w:ind w:left="148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2"/>
                                </w:rPr>
                                <w:t>Problem: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Online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Vehicle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Rental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i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consists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entities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Vehicle,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Customer,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Reservation,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Payment, and RentalAgent. The relationships among these entities have not been clearly defined.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.9pt;width:506.55pt;" coordsize="6433185,341630" o:gfxdata="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CrABG/1QAAAAUBAAAPAAAAAAAA&#10;AAEAIAAAACIAAABkcnMvZG93bnJldi54bWxQSwECFAAUAAAACACHTuJAlAYp7WsDAADIEAAADgAA&#10;AAAAAAABACAAAAAkAQAAZHJzL2Uyb0RvYy54bWxQSwUGAAAAAAYABgBZAQAAAQcAAAAA&#10;">
                <o:lock v:ext="edit" aspectratio="f"/>
                <v:shape id="Graphic 13" o:spid="_x0000_s1026" o:spt="100" style="position:absolute;left:27432;top:0;height:170815;width:6405880;" fillcolor="#F1F1F1" filled="t" stroked="f" coordsize="6405880,170815" o:gfxdata="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0sL7sAAADb&#10;AAAADwAAAAAAAAABACAAAAAiAAAAZHJzL2Rvd25yZXYueG1sUEsBAhQAFAAAAAgAh07iQDMvBZ47&#10;AAAAOQAAABAAAAAAAAAAAQAgAAAACgEAAGRycy9zaGFwZXhtbC54bWxQSwUGAAAAAAYABgBbAQAA&#10;tAMAAAAA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0;top:0;height:170815;width:27940;" fillcolor="#2E5395" filled="t" stroked="f" coordsize="27940,170815" o:gfxdata="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Fu1vugAAANsA&#10;AAAPAAAAAAAAAAEAIAAAACIAAABkcnMvZG93bnJldi54bWxQSwECFAAUAAAACACHTuJAMy8FnjsA&#10;AAA5AAAAEAAAAAAAAAABACAAAAAJAQAAZHJzL3NoYXBleG1sLnhtbFBLBQYAAAAABgAGAFsBAACz&#10;AwAAAAA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27432;top:170687;height:170815;width:6405880;" fillcolor="#F1F1F1" filled="t" stroked="f" coordsize="6405880,170815" o:gfxdata="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/gRwLsAAADb&#10;AAAADwAAAAAAAAABACAAAAAiAAAAZHJzL2Rvd25yZXYueG1sUEsBAhQAFAAAAAgAh07iQDMvBZ47&#10;AAAAOQAAABAAAAAAAAAAAQAgAAAACgEAAGRycy9zaGFwZXhtbC54bWxQSwUGAAAAAAYABgBbAQAA&#10;tAMAAAAA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0;top:170687;height:170815;width:27940;" fillcolor="#2E5395" filled="t" stroked="f" coordsize="27940,170815" o:gfxdata="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OI1oO2AAAA2wAAAA8A&#10;AAAAAAAAAQAgAAAAIgAAAGRycy9kb3ducmV2LnhtbFBLAQIUABQAAAAIAIdO4kAzLwWeOwAAADkA&#10;AAAQAAAAAAAAAAEAIAAAAAUBAABkcnMvc2hhcGV4bWwueG1sUEsFBgAAAAAGAAYAWwEAAK8DAAAA&#10;AA=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" o:spid="_x0000_s1026" o:spt="202" type="#_x0000_t202" style="position:absolute;left:27432;top:0;height:341630;width:640588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87BCE7">
                        <w:pPr>
                          <w:spacing w:before="0" w:line="240" w:lineRule="auto"/>
                          <w:ind w:left="148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i/>
                            <w:sz w:val="22"/>
                          </w:rPr>
                          <w:t>Problem:</w:t>
                        </w:r>
                        <w:r>
                          <w:rPr>
                            <w:b/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An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Online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Vehicle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Rental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System</w:t>
                        </w:r>
                        <w:r>
                          <w:rPr>
                            <w:i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consists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of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entities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such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as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Vehicle,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Customer,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Reservation,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Payment, and RentalAgent. The relationships among these entities have not been clearly defined.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786A5FA">
      <w:pPr>
        <w:pStyle w:val="3"/>
        <w:numPr>
          <w:ilvl w:val="1"/>
          <w:numId w:val="1"/>
        </w:numPr>
        <w:tabs>
          <w:tab w:val="left" w:pos="396"/>
        </w:tabs>
        <w:spacing w:before="152" w:after="0" w:line="240" w:lineRule="auto"/>
        <w:ind w:left="396" w:right="0" w:hanging="246"/>
        <w:jc w:val="left"/>
      </w:pPr>
      <w:r>
        <w:rPr>
          <w:color w:val="2E5395"/>
        </w:rPr>
        <w:t>Classes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with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attributes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methods</w:t>
      </w:r>
    </w:p>
    <w:p w14:paraId="467B3EB9">
      <w:pPr>
        <w:pStyle w:val="6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1"/>
        <w:gridCol w:w="3999"/>
        <w:gridCol w:w="4009"/>
      </w:tblGrid>
      <w:tr w14:paraId="2EE0379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901" w:type="dxa"/>
            <w:shd w:val="clear" w:color="auto" w:fill="D9E1F3"/>
          </w:tcPr>
          <w:p w14:paraId="681700CF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</w:t>
            </w:r>
          </w:p>
        </w:tc>
        <w:tc>
          <w:tcPr>
            <w:tcW w:w="3999" w:type="dxa"/>
            <w:shd w:val="clear" w:color="auto" w:fill="D9E1F3"/>
          </w:tcPr>
          <w:p w14:paraId="6E6466BC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Attributes</w:t>
            </w:r>
          </w:p>
        </w:tc>
        <w:tc>
          <w:tcPr>
            <w:tcW w:w="4009" w:type="dxa"/>
            <w:shd w:val="clear" w:color="auto" w:fill="D9E1F3"/>
          </w:tcPr>
          <w:p w14:paraId="2464C7EE">
            <w:pPr>
              <w:pStyle w:val="10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Methods</w:t>
            </w:r>
          </w:p>
        </w:tc>
      </w:tr>
      <w:tr w14:paraId="08838E7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 w:hRule="atLeast"/>
        </w:trPr>
        <w:tc>
          <w:tcPr>
            <w:tcW w:w="1901" w:type="dxa"/>
          </w:tcPr>
          <w:p w14:paraId="611C1581">
            <w:pPr>
              <w:pStyle w:val="10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(abstract)</w:t>
            </w:r>
          </w:p>
        </w:tc>
        <w:tc>
          <w:tcPr>
            <w:tcW w:w="3999" w:type="dxa"/>
          </w:tcPr>
          <w:p w14:paraId="198EC7F4">
            <w:pPr>
              <w:pStyle w:val="10"/>
              <w:numPr>
                <w:ilvl w:val="0"/>
                <w:numId w:val="2"/>
              </w:numPr>
              <w:tabs>
                <w:tab w:val="left" w:pos="193"/>
              </w:tabs>
              <w:spacing w:before="51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userId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19A5EBF8">
            <w:pPr>
              <w:pStyle w:val="10"/>
              <w:numPr>
                <w:ilvl w:val="0"/>
                <w:numId w:val="2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7B90F100">
            <w:pPr>
              <w:pStyle w:val="10"/>
              <w:numPr>
                <w:ilvl w:val="0"/>
                <w:numId w:val="2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1008FDE4">
            <w:pPr>
              <w:pStyle w:val="10"/>
              <w:numPr>
                <w:ilvl w:val="0"/>
                <w:numId w:val="2"/>
              </w:numPr>
              <w:tabs>
                <w:tab w:val="left" w:pos="193"/>
              </w:tabs>
              <w:spacing w:before="22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phone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09" w:type="dxa"/>
          </w:tcPr>
          <w:p w14:paraId="4AFF5DF1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login()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boolean</w:t>
            </w:r>
          </w:p>
          <w:p w14:paraId="5A01ABCF">
            <w:pPr>
              <w:pStyle w:val="10"/>
              <w:spacing w:before="2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logout()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void</w:t>
            </w:r>
          </w:p>
        </w:tc>
      </w:tr>
      <w:tr w14:paraId="44BE762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 w:hRule="atLeast"/>
        </w:trPr>
        <w:tc>
          <w:tcPr>
            <w:tcW w:w="1901" w:type="dxa"/>
          </w:tcPr>
          <w:p w14:paraId="0A96F90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</w:p>
        </w:tc>
        <w:tc>
          <w:tcPr>
            <w:tcW w:w="3999" w:type="dxa"/>
          </w:tcPr>
          <w:p w14:paraId="60911E77">
            <w:pPr>
              <w:pStyle w:val="10"/>
              <w:numPr>
                <w:ilvl w:val="0"/>
                <w:numId w:val="3"/>
              </w:numPr>
              <w:tabs>
                <w:tab w:val="left" w:pos="193"/>
              </w:tabs>
              <w:spacing w:before="51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licenseNo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5DCF237F">
            <w:pPr>
              <w:pStyle w:val="10"/>
              <w:numPr>
                <w:ilvl w:val="0"/>
                <w:numId w:val="3"/>
              </w:numPr>
              <w:tabs>
                <w:tab w:val="left" w:pos="193"/>
              </w:tabs>
              <w:spacing w:before="21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09" w:type="dxa"/>
          </w:tcPr>
          <w:p w14:paraId="5FC4B8A6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register()</w:t>
            </w:r>
          </w:p>
          <w:p w14:paraId="379475D9">
            <w:pPr>
              <w:pStyle w:val="10"/>
              <w:spacing w:before="21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searchVehicle()</w:t>
            </w:r>
          </w:p>
          <w:p w14:paraId="795523EC">
            <w:pPr>
              <w:pStyle w:val="10"/>
              <w:spacing w:before="22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makeReservation()</w:t>
            </w:r>
          </w:p>
          <w:p w14:paraId="318E4385">
            <w:pPr>
              <w:pStyle w:val="10"/>
              <w:spacing w:before="2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cancelReservation()</w:t>
            </w:r>
          </w:p>
        </w:tc>
      </w:tr>
      <w:tr w14:paraId="2394AAB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1901" w:type="dxa"/>
          </w:tcPr>
          <w:p w14:paraId="4E4FB2F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RentalAgent</w:t>
            </w:r>
          </w:p>
        </w:tc>
        <w:tc>
          <w:tcPr>
            <w:tcW w:w="3999" w:type="dxa"/>
          </w:tcPr>
          <w:p w14:paraId="62A7E70F">
            <w:pPr>
              <w:pStyle w:val="10"/>
              <w:numPr>
                <w:ilvl w:val="0"/>
                <w:numId w:val="4"/>
              </w:numPr>
              <w:tabs>
                <w:tab w:val="left" w:pos="193"/>
              </w:tabs>
              <w:spacing w:before="51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employeeId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7ADDDB26">
            <w:pPr>
              <w:pStyle w:val="10"/>
              <w:numPr>
                <w:ilvl w:val="0"/>
                <w:numId w:val="4"/>
              </w:numPr>
              <w:tabs>
                <w:tab w:val="left" w:pos="193"/>
              </w:tabs>
              <w:spacing w:before="23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branch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09" w:type="dxa"/>
          </w:tcPr>
          <w:p w14:paraId="75448656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confirmReservation()</w:t>
            </w:r>
          </w:p>
          <w:p w14:paraId="5AECC76A">
            <w:pPr>
              <w:pStyle w:val="10"/>
              <w:spacing w:before="23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handoverVehicle()</w:t>
            </w:r>
          </w:p>
          <w:p w14:paraId="535CC9CE">
            <w:pPr>
              <w:pStyle w:val="10"/>
              <w:spacing w:before="2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receiveVehicle()</w:t>
            </w:r>
          </w:p>
        </w:tc>
      </w:tr>
      <w:tr w14:paraId="4B228A7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7" w:hRule="atLeast"/>
        </w:trPr>
        <w:tc>
          <w:tcPr>
            <w:tcW w:w="1901" w:type="dxa"/>
          </w:tcPr>
          <w:p w14:paraId="63F8B408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(abstract)</w:t>
            </w:r>
          </w:p>
        </w:tc>
        <w:tc>
          <w:tcPr>
            <w:tcW w:w="3999" w:type="dxa"/>
          </w:tcPr>
          <w:p w14:paraId="1FC57114">
            <w:pPr>
              <w:pStyle w:val="10"/>
              <w:numPr>
                <w:ilvl w:val="0"/>
                <w:numId w:val="5"/>
              </w:numPr>
              <w:tabs>
                <w:tab w:val="left" w:pos="193"/>
              </w:tabs>
              <w:spacing w:before="51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vehicleId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500FA385">
            <w:pPr>
              <w:pStyle w:val="10"/>
              <w:numPr>
                <w:ilvl w:val="0"/>
                <w:numId w:val="5"/>
              </w:numPr>
              <w:tabs>
                <w:tab w:val="left" w:pos="193"/>
              </w:tabs>
              <w:spacing w:before="23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registrationNo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45C0B19D">
            <w:pPr>
              <w:pStyle w:val="10"/>
              <w:numPr>
                <w:ilvl w:val="0"/>
                <w:numId w:val="5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brand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6D004EF2">
            <w:pPr>
              <w:pStyle w:val="10"/>
              <w:numPr>
                <w:ilvl w:val="0"/>
                <w:numId w:val="5"/>
              </w:numPr>
              <w:tabs>
                <w:tab w:val="left" w:pos="193"/>
              </w:tabs>
              <w:spacing w:before="19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String</w:t>
            </w:r>
          </w:p>
          <w:p w14:paraId="377F0EF1">
            <w:pPr>
              <w:pStyle w:val="10"/>
              <w:numPr>
                <w:ilvl w:val="0"/>
                <w:numId w:val="5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rentPerDay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double</w:t>
            </w:r>
          </w:p>
          <w:p w14:paraId="2225A90F">
            <w:pPr>
              <w:pStyle w:val="10"/>
              <w:numPr>
                <w:ilvl w:val="0"/>
                <w:numId w:val="5"/>
              </w:numPr>
              <w:tabs>
                <w:tab w:val="left" w:pos="193"/>
              </w:tabs>
              <w:spacing w:before="21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09" w:type="dxa"/>
          </w:tcPr>
          <w:p w14:paraId="1313238F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checkAvailability()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boolean</w:t>
            </w:r>
          </w:p>
          <w:p w14:paraId="396C327B">
            <w:pPr>
              <w:pStyle w:val="10"/>
              <w:spacing w:before="23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updateStatus(s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String)</w:t>
            </w:r>
          </w:p>
          <w:p w14:paraId="74C3561C">
            <w:pPr>
              <w:pStyle w:val="10"/>
              <w:spacing w:before="2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calculateRent(days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double</w:t>
            </w:r>
          </w:p>
        </w:tc>
      </w:tr>
      <w:tr w14:paraId="376BEB3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1901" w:type="dxa"/>
          </w:tcPr>
          <w:p w14:paraId="72E8E404">
            <w:pPr>
              <w:pStyle w:val="10"/>
              <w:rPr>
                <w:sz w:val="20"/>
              </w:rPr>
            </w:pPr>
            <w:r>
              <w:rPr>
                <w:sz w:val="20"/>
              </w:rPr>
              <w:t>Car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Truck</w:t>
            </w:r>
          </w:p>
        </w:tc>
        <w:tc>
          <w:tcPr>
            <w:tcW w:w="3999" w:type="dxa"/>
          </w:tcPr>
          <w:p w14:paraId="5EFDCA8B">
            <w:pPr>
              <w:pStyle w:val="10"/>
              <w:rPr>
                <w:sz w:val="20"/>
              </w:rPr>
            </w:pPr>
            <w:r>
              <w:rPr>
                <w:sz w:val="20"/>
              </w:rPr>
              <w:t>Car: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fuelType</w:t>
            </w:r>
          </w:p>
          <w:p w14:paraId="3179C9E9">
            <w:pPr>
              <w:pStyle w:val="10"/>
              <w:spacing w:before="20" w:line="259" w:lineRule="auto"/>
              <w:ind w:right="1265"/>
              <w:rPr>
                <w:sz w:val="20"/>
              </w:rPr>
            </w:pPr>
            <w:r>
              <w:rPr>
                <w:sz w:val="20"/>
              </w:rPr>
              <w:t>Bike: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engineCC,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hasHelmet Truck: loadCapacity, axles</w:t>
            </w:r>
          </w:p>
        </w:tc>
        <w:tc>
          <w:tcPr>
            <w:tcW w:w="4009" w:type="dxa"/>
          </w:tcPr>
          <w:p w14:paraId="1FC66606">
            <w:pPr>
              <w:pStyle w:val="10"/>
              <w:ind w:left="91"/>
              <w:rPr>
                <w:sz w:val="20"/>
              </w:rPr>
            </w:pPr>
            <w:r>
              <w:rPr>
                <w:spacing w:val="-2"/>
                <w:sz w:val="20"/>
              </w:rPr>
              <w:t>getSeats(),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getEngineCC(),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getLoadCapacity()</w:t>
            </w:r>
          </w:p>
        </w:tc>
      </w:tr>
      <w:tr w14:paraId="3BF395E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0" w:hRule="atLeast"/>
        </w:trPr>
        <w:tc>
          <w:tcPr>
            <w:tcW w:w="1901" w:type="dxa"/>
          </w:tcPr>
          <w:p w14:paraId="36FFE88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Reservation</w:t>
            </w:r>
          </w:p>
        </w:tc>
        <w:tc>
          <w:tcPr>
            <w:tcW w:w="3999" w:type="dxa"/>
          </w:tcPr>
          <w:p w14:paraId="6DD81C8A">
            <w:pPr>
              <w:pStyle w:val="10"/>
              <w:numPr>
                <w:ilvl w:val="0"/>
                <w:numId w:val="6"/>
              </w:numPr>
              <w:tabs>
                <w:tab w:val="left" w:pos="193"/>
              </w:tabs>
              <w:spacing w:before="51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reservationId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15082945">
            <w:pPr>
              <w:pStyle w:val="10"/>
              <w:numPr>
                <w:ilvl w:val="0"/>
                <w:numId w:val="6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startDate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 xml:space="preserve"> Date</w:t>
            </w:r>
          </w:p>
          <w:p w14:paraId="1FE9099E">
            <w:pPr>
              <w:pStyle w:val="10"/>
              <w:numPr>
                <w:ilvl w:val="0"/>
                <w:numId w:val="6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endDate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  <w:p w14:paraId="22113415">
            <w:pPr>
              <w:pStyle w:val="10"/>
              <w:numPr>
                <w:ilvl w:val="0"/>
                <w:numId w:val="6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5CC0AE23">
            <w:pPr>
              <w:pStyle w:val="10"/>
              <w:numPr>
                <w:ilvl w:val="0"/>
                <w:numId w:val="6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totalAmount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double</w:t>
            </w:r>
          </w:p>
        </w:tc>
        <w:tc>
          <w:tcPr>
            <w:tcW w:w="4009" w:type="dxa"/>
          </w:tcPr>
          <w:p w14:paraId="2A6D77B4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createReservation()</w:t>
            </w:r>
          </w:p>
          <w:p w14:paraId="29FD0C9F">
            <w:pPr>
              <w:pStyle w:val="10"/>
              <w:spacing w:before="2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cancelReservation()</w:t>
            </w:r>
          </w:p>
          <w:p w14:paraId="1353BBEB">
            <w:pPr>
              <w:pStyle w:val="10"/>
              <w:spacing w:before="2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calculateTotal()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double</w:t>
            </w:r>
          </w:p>
          <w:p w14:paraId="0E34E20D">
            <w:pPr>
              <w:pStyle w:val="10"/>
              <w:spacing w:before="2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extend(days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int)</w:t>
            </w:r>
          </w:p>
        </w:tc>
      </w:tr>
      <w:tr w14:paraId="6F54DDA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 w:hRule="atLeast"/>
        </w:trPr>
        <w:tc>
          <w:tcPr>
            <w:tcW w:w="1901" w:type="dxa"/>
          </w:tcPr>
          <w:p w14:paraId="30652B5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3999" w:type="dxa"/>
          </w:tcPr>
          <w:p w14:paraId="7B8F9C14">
            <w:pPr>
              <w:pStyle w:val="10"/>
              <w:numPr>
                <w:ilvl w:val="0"/>
                <w:numId w:val="7"/>
              </w:numPr>
              <w:tabs>
                <w:tab w:val="left" w:pos="193"/>
              </w:tabs>
              <w:spacing w:before="51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paymentId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64F05194">
            <w:pPr>
              <w:pStyle w:val="10"/>
              <w:numPr>
                <w:ilvl w:val="0"/>
                <w:numId w:val="7"/>
              </w:numPr>
              <w:tabs>
                <w:tab w:val="left" w:pos="193"/>
              </w:tabs>
              <w:spacing w:before="21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amount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double</w:t>
            </w:r>
          </w:p>
          <w:p w14:paraId="741CDDCE">
            <w:pPr>
              <w:pStyle w:val="10"/>
              <w:numPr>
                <w:ilvl w:val="0"/>
                <w:numId w:val="7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paymentDate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  <w:p w14:paraId="1D6C1371">
            <w:pPr>
              <w:pStyle w:val="10"/>
              <w:numPr>
                <w:ilvl w:val="0"/>
                <w:numId w:val="7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  <w:p w14:paraId="4EF371C1">
            <w:pPr>
              <w:pStyle w:val="10"/>
              <w:numPr>
                <w:ilvl w:val="0"/>
                <w:numId w:val="7"/>
              </w:numPr>
              <w:tabs>
                <w:tab w:val="left" w:pos="193"/>
              </w:tabs>
              <w:spacing w:before="20" w:after="0" w:line="240" w:lineRule="auto"/>
              <w:ind w:left="193" w:right="0" w:hanging="105"/>
              <w:jc w:val="left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  <w:tc>
          <w:tcPr>
            <w:tcW w:w="4009" w:type="dxa"/>
          </w:tcPr>
          <w:p w14:paraId="6320542D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processPayment()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boolean</w:t>
            </w:r>
          </w:p>
          <w:p w14:paraId="2BBE6EBB">
            <w:pPr>
              <w:pStyle w:val="10"/>
              <w:spacing w:before="21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refund()</w:t>
            </w:r>
          </w:p>
          <w:p w14:paraId="4CEB8642">
            <w:pPr>
              <w:pStyle w:val="10"/>
              <w:spacing w:before="20"/>
              <w:ind w:left="91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generateReceipt()</w:t>
            </w:r>
          </w:p>
        </w:tc>
      </w:tr>
    </w:tbl>
    <w:p w14:paraId="7919AB3A">
      <w:pPr>
        <w:pStyle w:val="3"/>
        <w:numPr>
          <w:ilvl w:val="1"/>
          <w:numId w:val="1"/>
        </w:numPr>
        <w:tabs>
          <w:tab w:val="left" w:pos="407"/>
        </w:tabs>
        <w:spacing w:before="182" w:after="0" w:line="240" w:lineRule="auto"/>
        <w:ind w:left="407" w:right="0" w:hanging="257"/>
        <w:jc w:val="left"/>
      </w:pPr>
      <w:r>
        <w:rPr>
          <w:color w:val="2E5395"/>
          <w:spacing w:val="-2"/>
        </w:rPr>
        <w:t>Relationships</w:t>
      </w:r>
    </w:p>
    <w:p w14:paraId="2083F56E">
      <w:pPr>
        <w:pStyle w:val="6"/>
        <w:spacing w:before="9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2300"/>
        <w:gridCol w:w="4609"/>
      </w:tblGrid>
      <w:tr w14:paraId="5448F62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3001" w:type="dxa"/>
            <w:shd w:val="clear" w:color="auto" w:fill="D9E1F3"/>
          </w:tcPr>
          <w:p w14:paraId="36D00E54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</w:t>
            </w:r>
          </w:p>
        </w:tc>
        <w:tc>
          <w:tcPr>
            <w:tcW w:w="2300" w:type="dxa"/>
            <w:shd w:val="clear" w:color="auto" w:fill="D9E1F3"/>
          </w:tcPr>
          <w:p w14:paraId="24A94526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4609" w:type="dxa"/>
            <w:shd w:val="clear" w:color="auto" w:fill="D9E1F3"/>
          </w:tcPr>
          <w:p w14:paraId="3F585191">
            <w:pPr>
              <w:pStyle w:val="10"/>
              <w:ind w:left="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Explanation</w:t>
            </w:r>
          </w:p>
        </w:tc>
      </w:tr>
      <w:tr w14:paraId="46BD8E6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001" w:type="dxa"/>
          </w:tcPr>
          <w:p w14:paraId="29940429">
            <w:pPr>
              <w:pStyle w:val="10"/>
              <w:rPr>
                <w:sz w:val="20"/>
              </w:rPr>
            </w:pPr>
            <w:r>
              <w:rPr>
                <w:sz w:val="20"/>
              </w:rPr>
              <w:t>Person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←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RentalAgent</w:t>
            </w:r>
          </w:p>
        </w:tc>
        <w:tc>
          <w:tcPr>
            <w:tcW w:w="2300" w:type="dxa"/>
          </w:tcPr>
          <w:p w14:paraId="35814AA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Inheritance</w:t>
            </w:r>
          </w:p>
        </w:tc>
        <w:tc>
          <w:tcPr>
            <w:tcW w:w="4609" w:type="dxa"/>
          </w:tcPr>
          <w:p w14:paraId="7127532A">
            <w:pPr>
              <w:pStyle w:val="10"/>
              <w:spacing w:before="49" w:line="242" w:lineRule="auto"/>
              <w:ind w:left="90"/>
              <w:rPr>
                <w:sz w:val="20"/>
              </w:rPr>
            </w:pPr>
            <w:r>
              <w:rPr>
                <w:sz w:val="20"/>
              </w:rPr>
              <w:t>Customer and RentalAgent are kinds of Person and share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userId,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phone,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login()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logout().</w:t>
            </w:r>
          </w:p>
        </w:tc>
      </w:tr>
      <w:tr w14:paraId="233AE2A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001" w:type="dxa"/>
          </w:tcPr>
          <w:p w14:paraId="7B8FE129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←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Bike,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Truck</w:t>
            </w:r>
          </w:p>
        </w:tc>
        <w:tc>
          <w:tcPr>
            <w:tcW w:w="2300" w:type="dxa"/>
          </w:tcPr>
          <w:p w14:paraId="444E0F5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Inheritance</w:t>
            </w:r>
          </w:p>
        </w:tc>
        <w:tc>
          <w:tcPr>
            <w:tcW w:w="4609" w:type="dxa"/>
          </w:tcPr>
          <w:p w14:paraId="5F68D48D">
            <w:pPr>
              <w:pStyle w:val="10"/>
              <w:spacing w:before="49" w:line="242" w:lineRule="auto"/>
              <w:ind w:left="90"/>
              <w:rPr>
                <w:sz w:val="20"/>
              </w:rPr>
            </w:pPr>
            <w:r>
              <w:rPr>
                <w:sz w:val="20"/>
              </w:rPr>
              <w:t>Specialised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vehicles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inherit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add their own attributes.</w:t>
            </w:r>
          </w:p>
        </w:tc>
      </w:tr>
      <w:tr w14:paraId="712BF22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01" w:type="dxa"/>
          </w:tcPr>
          <w:p w14:paraId="30DD95B7">
            <w:pPr>
              <w:pStyle w:val="10"/>
              <w:spacing w:before="52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</w:t>
            </w:r>
          </w:p>
        </w:tc>
        <w:tc>
          <w:tcPr>
            <w:tcW w:w="2300" w:type="dxa"/>
          </w:tcPr>
          <w:p w14:paraId="5C68BCD3">
            <w:pPr>
              <w:pStyle w:val="10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("makes")</w:t>
            </w:r>
          </w:p>
        </w:tc>
        <w:tc>
          <w:tcPr>
            <w:tcW w:w="4609" w:type="dxa"/>
          </w:tcPr>
          <w:p w14:paraId="44957438">
            <w:pPr>
              <w:pStyle w:val="10"/>
              <w:spacing w:before="52"/>
              <w:ind w:left="9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reservations.</w:t>
            </w:r>
          </w:p>
        </w:tc>
      </w:tr>
      <w:tr w14:paraId="105BEE3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01" w:type="dxa"/>
          </w:tcPr>
          <w:p w14:paraId="4AC00859">
            <w:pPr>
              <w:pStyle w:val="10"/>
              <w:rPr>
                <w:sz w:val="20"/>
              </w:rPr>
            </w:pPr>
            <w:r>
              <w:rPr>
                <w:sz w:val="20"/>
              </w:rPr>
              <w:t>RentalAgent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</w:t>
            </w:r>
          </w:p>
        </w:tc>
        <w:tc>
          <w:tcPr>
            <w:tcW w:w="2300" w:type="dxa"/>
          </w:tcPr>
          <w:p w14:paraId="6273CEA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Association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("confirms")</w:t>
            </w:r>
          </w:p>
        </w:tc>
        <w:tc>
          <w:tcPr>
            <w:tcW w:w="4609" w:type="dxa"/>
          </w:tcPr>
          <w:p w14:paraId="2A831CB0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reserved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vehicles.</w:t>
            </w:r>
          </w:p>
        </w:tc>
      </w:tr>
      <w:tr w14:paraId="6AF7419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001" w:type="dxa"/>
          </w:tcPr>
          <w:p w14:paraId="35D5EA09">
            <w:pPr>
              <w:pStyle w:val="10"/>
              <w:spacing w:before="23"/>
              <w:rPr>
                <w:sz w:val="20"/>
              </w:rPr>
            </w:pPr>
            <w:r>
              <w:rPr>
                <w:spacing w:val="-6"/>
                <w:sz w:val="20"/>
              </w:rPr>
              <w:t>Reservation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Lucida Sans Unicode" w:hAnsi="Lucida Sans Unicode"/>
                <w:spacing w:val="-6"/>
                <w:sz w:val="20"/>
              </w:rPr>
              <w:t>◇</w:t>
            </w:r>
            <w:r>
              <w:rPr>
                <w:spacing w:val="-6"/>
                <w:sz w:val="20"/>
              </w:rPr>
              <w:t>—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Vehicle</w:t>
            </w:r>
          </w:p>
        </w:tc>
        <w:tc>
          <w:tcPr>
            <w:tcW w:w="2300" w:type="dxa"/>
          </w:tcPr>
          <w:p w14:paraId="5690DAD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Aggregation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("reserves")</w:t>
            </w:r>
          </w:p>
        </w:tc>
        <w:tc>
          <w:tcPr>
            <w:tcW w:w="4609" w:type="dxa"/>
          </w:tcPr>
          <w:p w14:paraId="4D594187">
            <w:pPr>
              <w:pStyle w:val="10"/>
              <w:spacing w:before="49" w:line="242" w:lineRule="auto"/>
              <w:ind w:left="9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reservation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refers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vehicle,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vehicle exists independently of the reservation.</w:t>
            </w:r>
          </w:p>
        </w:tc>
      </w:tr>
    </w:tbl>
    <w:p w14:paraId="62DF4548">
      <w:pPr>
        <w:pStyle w:val="10"/>
        <w:spacing w:after="0" w:line="242" w:lineRule="auto"/>
        <w:rPr>
          <w:sz w:val="20"/>
        </w:rPr>
        <w:sectPr>
          <w:pgSz w:w="11910" w:h="16840"/>
          <w:pgMar w:top="1080" w:right="850" w:bottom="1301" w:left="850" w:header="720" w:footer="720" w:gutter="0"/>
          <w:cols w:space="720" w:num="1"/>
        </w:sect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2300"/>
        <w:gridCol w:w="4609"/>
      </w:tblGrid>
      <w:tr w14:paraId="3C628A5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01" w:type="dxa"/>
            <w:shd w:val="clear" w:color="auto" w:fill="D9E1F3"/>
          </w:tcPr>
          <w:p w14:paraId="2CD5D593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Relationship</w:t>
            </w:r>
          </w:p>
        </w:tc>
        <w:tc>
          <w:tcPr>
            <w:tcW w:w="2300" w:type="dxa"/>
            <w:shd w:val="clear" w:color="auto" w:fill="D9E1F3"/>
          </w:tcPr>
          <w:p w14:paraId="32DA65FC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4609" w:type="dxa"/>
            <w:shd w:val="clear" w:color="auto" w:fill="D9E1F3"/>
          </w:tcPr>
          <w:p w14:paraId="71E7C431">
            <w:pPr>
              <w:pStyle w:val="10"/>
              <w:ind w:left="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Explanation</w:t>
            </w:r>
          </w:p>
        </w:tc>
      </w:tr>
      <w:tr w14:paraId="701576C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001" w:type="dxa"/>
          </w:tcPr>
          <w:p w14:paraId="418C8F4D">
            <w:pPr>
              <w:pStyle w:val="10"/>
              <w:spacing w:before="23"/>
              <w:rPr>
                <w:sz w:val="20"/>
              </w:rPr>
            </w:pPr>
            <w:r>
              <w:rPr>
                <w:spacing w:val="-6"/>
                <w:sz w:val="20"/>
              </w:rPr>
              <w:t>Reservation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Lucida Sans Unicode" w:hAnsi="Lucida Sans Unicode"/>
                <w:spacing w:val="-6"/>
                <w:sz w:val="20"/>
              </w:rPr>
              <w:t>◆</w:t>
            </w:r>
            <w:r>
              <w:rPr>
                <w:spacing w:val="-6"/>
                <w:sz w:val="20"/>
              </w:rPr>
              <w:t>—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Payment</w:t>
            </w:r>
          </w:p>
        </w:tc>
        <w:tc>
          <w:tcPr>
            <w:tcW w:w="2300" w:type="dxa"/>
          </w:tcPr>
          <w:p w14:paraId="24E6DDB4">
            <w:pPr>
              <w:pStyle w:val="10"/>
              <w:spacing w:before="52"/>
              <w:rPr>
                <w:sz w:val="20"/>
              </w:rPr>
            </w:pPr>
            <w:r>
              <w:rPr>
                <w:sz w:val="20"/>
              </w:rPr>
              <w:t>Composition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("is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by")</w:t>
            </w:r>
          </w:p>
        </w:tc>
        <w:tc>
          <w:tcPr>
            <w:tcW w:w="4609" w:type="dxa"/>
          </w:tcPr>
          <w:p w14:paraId="738ABB04">
            <w:pPr>
              <w:pStyle w:val="10"/>
              <w:spacing w:before="49"/>
              <w:ind w:left="9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reservation; deleting the reservation deletes its payments.</w:t>
            </w:r>
          </w:p>
        </w:tc>
      </w:tr>
    </w:tbl>
    <w:p w14:paraId="3ED58432">
      <w:pPr>
        <w:pStyle w:val="3"/>
        <w:numPr>
          <w:ilvl w:val="1"/>
          <w:numId w:val="1"/>
        </w:numPr>
        <w:tabs>
          <w:tab w:val="left" w:pos="379"/>
        </w:tabs>
        <w:spacing w:before="202" w:after="0" w:line="240" w:lineRule="auto"/>
        <w:ind w:left="379" w:right="0" w:hanging="229"/>
        <w:jc w:val="left"/>
      </w:pPr>
      <w:r>
        <w:rPr>
          <w:color w:val="2E5395"/>
          <w:spacing w:val="-2"/>
        </w:rPr>
        <w:t>Multiplicity</w:t>
      </w:r>
    </w:p>
    <w:p w14:paraId="269BA66E">
      <w:pPr>
        <w:pStyle w:val="6"/>
        <w:spacing w:before="8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1800"/>
        <w:gridCol w:w="5108"/>
      </w:tblGrid>
      <w:tr w14:paraId="0192BBB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01" w:type="dxa"/>
            <w:shd w:val="clear" w:color="auto" w:fill="D9E1F3"/>
          </w:tcPr>
          <w:p w14:paraId="45A13419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Association</w:t>
            </w:r>
          </w:p>
        </w:tc>
        <w:tc>
          <w:tcPr>
            <w:tcW w:w="1800" w:type="dxa"/>
            <w:shd w:val="clear" w:color="auto" w:fill="D9E1F3"/>
          </w:tcPr>
          <w:p w14:paraId="010998F6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Multiplicity</w:t>
            </w:r>
          </w:p>
        </w:tc>
        <w:tc>
          <w:tcPr>
            <w:tcW w:w="5108" w:type="dxa"/>
            <w:shd w:val="clear" w:color="auto" w:fill="D9E1F3"/>
          </w:tcPr>
          <w:p w14:paraId="1ACDB040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Meaning</w:t>
            </w:r>
          </w:p>
        </w:tc>
      </w:tr>
      <w:tr w14:paraId="2F8E2AD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3001" w:type="dxa"/>
          </w:tcPr>
          <w:p w14:paraId="109FCEEC">
            <w:pPr>
              <w:pStyle w:val="10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</w:t>
            </w:r>
          </w:p>
        </w:tc>
        <w:tc>
          <w:tcPr>
            <w:tcW w:w="1800" w:type="dxa"/>
          </w:tcPr>
          <w:p w14:paraId="3544D9C8">
            <w:pPr>
              <w:pStyle w:val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5108" w:type="dxa"/>
          </w:tcPr>
          <w:p w14:paraId="48979E74">
            <w:pPr>
              <w:pStyle w:val="10"/>
              <w:spacing w:before="49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zero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reservations;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each reservation belongs to exactly one customer.</w:t>
            </w:r>
          </w:p>
        </w:tc>
      </w:tr>
      <w:tr w14:paraId="6151138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001" w:type="dxa"/>
          </w:tcPr>
          <w:p w14:paraId="0A398674">
            <w:pPr>
              <w:pStyle w:val="10"/>
              <w:rPr>
                <w:sz w:val="20"/>
              </w:rPr>
            </w:pPr>
            <w:r>
              <w:rPr>
                <w:sz w:val="20"/>
              </w:rPr>
              <w:t>RentalAgent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Reservation</w:t>
            </w:r>
          </w:p>
        </w:tc>
        <w:tc>
          <w:tcPr>
            <w:tcW w:w="1800" w:type="dxa"/>
          </w:tcPr>
          <w:p w14:paraId="4D4BE52C">
            <w:pPr>
              <w:pStyle w:val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0..*</w:t>
            </w:r>
          </w:p>
        </w:tc>
        <w:tc>
          <w:tcPr>
            <w:tcW w:w="5108" w:type="dxa"/>
          </w:tcPr>
          <w:p w14:paraId="3FCA3757">
            <w:pPr>
              <w:pStyle w:val="10"/>
              <w:spacing w:before="49" w:line="242" w:lineRule="auto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handles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reservations;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reservation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 confirmed by one agent.</w:t>
            </w:r>
          </w:p>
        </w:tc>
      </w:tr>
      <w:tr w14:paraId="4BA084E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3001" w:type="dxa"/>
          </w:tcPr>
          <w:p w14:paraId="1683A0DE">
            <w:pPr>
              <w:pStyle w:val="10"/>
              <w:rPr>
                <w:sz w:val="20"/>
              </w:rPr>
            </w:pPr>
            <w:r>
              <w:rPr>
                <w:sz w:val="20"/>
              </w:rPr>
              <w:t>Reservation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Vehicle</w:t>
            </w:r>
          </w:p>
        </w:tc>
        <w:tc>
          <w:tcPr>
            <w:tcW w:w="1800" w:type="dxa"/>
          </w:tcPr>
          <w:p w14:paraId="370B5356">
            <w:pPr>
              <w:pStyle w:val="10"/>
              <w:rPr>
                <w:sz w:val="20"/>
              </w:rPr>
            </w:pPr>
            <w:r>
              <w:rPr>
                <w:sz w:val="20"/>
              </w:rPr>
              <w:t>0..*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108" w:type="dxa"/>
          </w:tcPr>
          <w:p w14:paraId="517F071E">
            <w:pPr>
              <w:pStyle w:val="10"/>
              <w:spacing w:before="49" w:line="242" w:lineRule="auto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reservations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 reservation books exactly one vehicle.</w:t>
            </w:r>
          </w:p>
        </w:tc>
      </w:tr>
      <w:tr w14:paraId="55DE21B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001" w:type="dxa"/>
          </w:tcPr>
          <w:p w14:paraId="1CFEF6E3">
            <w:pPr>
              <w:pStyle w:val="10"/>
              <w:rPr>
                <w:sz w:val="20"/>
              </w:rPr>
            </w:pPr>
            <w:r>
              <w:rPr>
                <w:sz w:val="20"/>
              </w:rPr>
              <w:t>Reservation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</w:t>
            </w:r>
          </w:p>
        </w:tc>
        <w:tc>
          <w:tcPr>
            <w:tcW w:w="1800" w:type="dxa"/>
          </w:tcPr>
          <w:p w14:paraId="7758BDC6">
            <w:pPr>
              <w:pStyle w:val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1..*</w:t>
            </w:r>
          </w:p>
        </w:tc>
        <w:tc>
          <w:tcPr>
            <w:tcW w:w="5108" w:type="dxa"/>
          </w:tcPr>
          <w:p w14:paraId="702D3539">
            <w:pPr>
              <w:pStyle w:val="10"/>
              <w:spacing w:before="49" w:line="242" w:lineRule="auto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reservation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payments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(advance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final); each payment belongs to one reservation.</w:t>
            </w:r>
          </w:p>
        </w:tc>
      </w:tr>
    </w:tbl>
    <w:p w14:paraId="635087F0">
      <w:pPr>
        <w:pStyle w:val="10"/>
        <w:spacing w:after="0" w:line="242" w:lineRule="auto"/>
        <w:rPr>
          <w:sz w:val="20"/>
        </w:rPr>
        <w:sectPr>
          <w:type w:val="continuous"/>
          <w:pgSz w:w="11910" w:h="16840"/>
          <w:pgMar w:top="960" w:right="850" w:bottom="280" w:left="850" w:header="720" w:footer="720" w:gutter="0"/>
          <w:cols w:space="720" w:num="1"/>
        </w:sectPr>
      </w:pPr>
    </w:p>
    <w:p w14:paraId="48AF5505">
      <w:pPr>
        <w:pStyle w:val="3"/>
        <w:numPr>
          <w:ilvl w:val="1"/>
          <w:numId w:val="1"/>
        </w:numPr>
        <w:tabs>
          <w:tab w:val="left" w:pos="407"/>
        </w:tabs>
        <w:spacing w:before="22" w:after="0" w:line="240" w:lineRule="auto"/>
        <w:ind w:left="407" w:right="0" w:hanging="257"/>
        <w:jc w:val="left"/>
      </w:pPr>
      <w:r>
        <w:rPr>
          <w:color w:val="2E5395"/>
        </w:rPr>
        <w:t>Class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Diagram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Output</w:t>
      </w:r>
    </w:p>
    <w:p w14:paraId="4866FF09">
      <w:pPr>
        <w:pStyle w:val="6"/>
        <w:spacing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732155</wp:posOffset>
            </wp:positionH>
            <wp:positionV relativeFrom="paragraph">
              <wp:posOffset>259080</wp:posOffset>
            </wp:positionV>
            <wp:extent cx="6092190" cy="6675120"/>
            <wp:effectExtent l="0" t="0" r="0" b="0"/>
            <wp:wrapTopAndBottom/>
            <wp:docPr id="18" name="Image 18" descr="Figure 2: Class Diagram of the Online Vehicle Rental System (Umbrell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Figure 2: Class Diagram of the Online Vehicle Rental System (Umbrello)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063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6378F">
      <w:pPr>
        <w:spacing w:before="61"/>
        <w:ind w:left="1446" w:right="1445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Class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Online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Vehicle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Rental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System</w:t>
      </w:r>
    </w:p>
    <w:p w14:paraId="073AE407">
      <w:pPr>
        <w:spacing w:after="0"/>
        <w:jc w:val="center"/>
        <w:rPr>
          <w:i/>
          <w:sz w:val="20"/>
        </w:rPr>
        <w:sectPr>
          <w:pgSz w:w="11910" w:h="16840"/>
          <w:pgMar w:top="960" w:right="850" w:bottom="280" w:left="850" w:header="720" w:footer="720" w:gutter="0"/>
          <w:cols w:space="720" w:num="1"/>
        </w:sectPr>
      </w:pPr>
    </w:p>
    <w:p w14:paraId="4A83ABE0">
      <w:pPr>
        <w:pStyle w:val="2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272415</wp:posOffset>
                </wp:positionV>
                <wp:extent cx="6329680" cy="1270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6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680" h="12700">
                              <a:moveTo>
                                <a:pt x="63291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29172" y="12192"/>
                              </a:lnTo>
                              <a:lnTo>
                                <a:pt x="6329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48.55pt;margin-top:21.45pt;height:1pt;width:498.4pt;mso-position-horizontal-relative:page;mso-wrap-distance-bottom:0pt;mso-wrap-distance-top:0pt;z-index:-251653120;mso-width-relative:page;mso-height-relative:page;" fillcolor="#1F3863" filled="t" stroked="f" coordsize="6329680,12700" o:gfxdata="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H0JwtgAAAAJAQAADwAAAAAAAAABACAAAAAiAAAAZHJzL2Rvd25yZXYueG1sUEsBAhQAFAAAAAgA&#10;h07iQFKetkclAgAA4gQAAA4AAAAAAAAAAQAgAAAAJwEAAGRycy9lMm9Eb2MueG1sUEsFBgAAAAAG&#10;AAYAWQEAAL4FAAAAAA==&#10;" path="m6329172,0l0,0,0,12192,6329172,12192,63291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Sequence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Diagram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E-Commerce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Shopping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System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(10</w:t>
      </w:r>
      <w:r>
        <w:rPr>
          <w:color w:val="1F3863"/>
          <w:spacing w:val="-2"/>
        </w:rPr>
        <w:t xml:space="preserve"> Marks)</w:t>
      </w:r>
    </w:p>
    <w:p w14:paraId="110CB911">
      <w:pPr>
        <w:pStyle w:val="6"/>
        <w:spacing w:before="10"/>
        <w:rPr>
          <w:b/>
          <w:sz w:val="9"/>
        </w:rPr>
      </w:pPr>
    </w:p>
    <w:p w14:paraId="124B9B4E">
      <w:pPr>
        <w:spacing w:line="240" w:lineRule="auto"/>
        <w:ind w:left="-4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33185" cy="340360"/>
                <wp:effectExtent l="0" t="0" r="0" b="2539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185" cy="340360"/>
                          <a:chOff x="0" y="0"/>
                          <a:chExt cx="6433185" cy="3403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7432" y="0"/>
                            <a:ext cx="640588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6954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4"/>
                                </a:lnTo>
                                <a:lnTo>
                                  <a:pt x="6405372" y="169164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794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95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4"/>
                                </a:lnTo>
                                <a:lnTo>
                                  <a:pt x="27431" y="16916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7432" y="169163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69163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7432" y="0"/>
                            <a:ext cx="64058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2FA67">
                              <w:pPr>
                                <w:spacing w:before="0" w:line="237" w:lineRule="auto"/>
                                <w:ind w:left="148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2"/>
                                </w:rPr>
                                <w:t>Problem: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E-Commerce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Shopping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allows a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customer to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browse</w:t>
                              </w:r>
                              <w:r>
                                <w:rPr>
                                  <w:i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products,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add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items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cart,</w:t>
                              </w:r>
                              <w:r>
                                <w:rPr>
                                  <w:i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place an order, make payment, and receive order confirmation. The sequence of interactions is unclear.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.8pt;width:506.55pt;" coordsize="6433185,340360" o:gfxdata="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D0WbCvV&#10;AAAABQEAAA8AAAAAAAAAAQAgAAAAIgAAAGRycy9kb3ducmV2LnhtbFBLAQIUABQAAAAIAIdO4kDb&#10;Er6keQMAAMgQAAAOAAAAAAAAAAEAIAAAACQBAABkcnMvZTJvRG9jLnhtbFBLBQYAAAAABgAGAFkB&#10;AAAPBwAAAAA=&#10;">
                <o:lock v:ext="edit" aspectratio="f"/>
                <v:shape id="Graphic 21" o:spid="_x0000_s1026" o:spt="100" style="position:absolute;left:27432;top:0;height:169545;width:6405880;" fillcolor="#F1F1F1" filled="t" stroked="f" coordsize="6405880,169545" o:gfxdata="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dtx1vQAA&#10;ANsAAAAPAAAAAAAAAAEAIAAAACIAAABkcnMvZG93bnJldi54bWxQSwECFAAUAAAACACHTuJAMy8F&#10;njsAAAA5AAAAEAAAAAAAAAABACAAAAAMAQAAZHJzL3NoYXBleG1sLnhtbFBLBQYAAAAABgAGAFsB&#10;AAC2AwAAAAA=&#10;" path="m6405372,0l0,0,0,169164,6405372,169164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0;top:0;height:169545;width:27940;" fillcolor="#2E5395" filled="t" stroked="f" coordsize="27940,169545" o:gfxdata="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1422vQAA&#10;ANsAAAAPAAAAAAAAAAEAIAAAACIAAABkcnMvZG93bnJldi54bWxQSwECFAAUAAAACACHTuJAMy8F&#10;njsAAAA5AAAAEAAAAAAAAAABACAAAAAMAQAAZHJzL3NoYXBleG1sLnhtbFBLBQYAAAAABgAGAFsB&#10;AAC2AwAAAAA=&#10;" path="m27431,0l0,0,0,169164,27431,16916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27432;top:169163;height:170815;width:6405880;" fillcolor="#F1F1F1" filled="t" stroked="f" coordsize="6405880,170815" o:gfxdata="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Hmkr4A&#10;AADbAAAADwAAAAAAAAABACAAAAAiAAAAZHJzL2Rvd25yZXYueG1sUEsBAhQAFAAAAAgAh07iQDMv&#10;BZ47AAAAOQAAABAAAAAAAAAAAQAgAAAADQEAAGRycy9zaGFwZXhtbC54bWxQSwUGAAAAAAYABgBb&#10;AQAAtwMAAAAA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169163;height:170815;width:27940;" fillcolor="#2E5395" filled="t" stroked="f" coordsize="27940,170815" o:gfxdata="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eifSugAAANsA&#10;AAAPAAAAAAAAAAEAIAAAACIAAABkcnMvZG93bnJldi54bWxQSwECFAAUAAAACACHTuJAMy8FnjsA&#10;AAA5AAAAEAAAAAAAAAABACAAAAAJAQAAZHJzL3NoYXBleG1sLnhtbFBLBQYAAAAABgAGAFsBAACz&#10;AwAAAAA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27432;top:0;height:340360;width:6405880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42FA67">
                        <w:pPr>
                          <w:spacing w:before="0" w:line="237" w:lineRule="auto"/>
                          <w:ind w:left="148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i/>
                            <w:sz w:val="22"/>
                          </w:rPr>
                          <w:t>Problem:</w:t>
                        </w:r>
                        <w:r>
                          <w:rPr>
                            <w:b/>
                            <w:i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An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E-Commerce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Shopping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System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allows a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customer to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browse</w:t>
                        </w:r>
                        <w:r>
                          <w:rPr>
                            <w:i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products,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add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items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to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the</w:t>
                        </w:r>
                        <w:r>
                          <w:rPr>
                            <w:i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cart,</w:t>
                        </w:r>
                        <w:r>
                          <w:rPr>
                            <w:i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place an order, make payment, and receive order confirmation. The sequence of interactions is unclear.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2A64B24">
      <w:pPr>
        <w:pStyle w:val="3"/>
        <w:numPr>
          <w:ilvl w:val="0"/>
          <w:numId w:val="8"/>
        </w:numPr>
        <w:tabs>
          <w:tab w:val="left" w:pos="396"/>
        </w:tabs>
        <w:spacing w:before="149" w:after="0" w:line="240" w:lineRule="auto"/>
        <w:ind w:left="396" w:right="0" w:hanging="246"/>
        <w:jc w:val="left"/>
      </w:pPr>
      <w:r>
        <w:rPr>
          <w:color w:val="2E5395"/>
        </w:rPr>
        <w:t>Objects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participating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interaction</w:t>
      </w:r>
    </w:p>
    <w:p w14:paraId="1D1C2BC2">
      <w:pPr>
        <w:pStyle w:val="6"/>
        <w:spacing w:before="9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2"/>
        <w:gridCol w:w="7108"/>
      </w:tblGrid>
      <w:tr w14:paraId="01FF4C5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  <w:shd w:val="clear" w:color="auto" w:fill="D9E1F3"/>
          </w:tcPr>
          <w:p w14:paraId="502AD747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</w:t>
            </w:r>
          </w:p>
        </w:tc>
        <w:tc>
          <w:tcPr>
            <w:tcW w:w="7108" w:type="dxa"/>
            <w:shd w:val="clear" w:color="auto" w:fill="D9E1F3"/>
          </w:tcPr>
          <w:p w14:paraId="14311AA4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Responsibility</w:t>
            </w:r>
          </w:p>
        </w:tc>
      </w:tr>
      <w:tr w14:paraId="7873685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12F703D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Customer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(actor)</w:t>
            </w:r>
          </w:p>
        </w:tc>
        <w:tc>
          <w:tcPr>
            <w:tcW w:w="7108" w:type="dxa"/>
          </w:tcPr>
          <w:p w14:paraId="3D598137">
            <w:pPr>
              <w:pStyle w:val="10"/>
              <w:rPr>
                <w:sz w:val="20"/>
              </w:rPr>
            </w:pPr>
            <w:r>
              <w:rPr>
                <w:sz w:val="20"/>
              </w:rPr>
              <w:t>Starts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interaction: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browses,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order.</w:t>
            </w:r>
          </w:p>
        </w:tc>
      </w:tr>
      <w:tr w14:paraId="029AF78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802" w:type="dxa"/>
          </w:tcPr>
          <w:p w14:paraId="29DAACD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:ShoppingUI</w:t>
            </w:r>
          </w:p>
        </w:tc>
        <w:tc>
          <w:tcPr>
            <w:tcW w:w="7108" w:type="dxa"/>
          </w:tcPr>
          <w:p w14:paraId="05465CCC">
            <w:pPr>
              <w:pStyle w:val="10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mobile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interface;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receives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results.</w:t>
            </w:r>
          </w:p>
        </w:tc>
      </w:tr>
      <w:tr w14:paraId="0849922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2D55481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:ProductCatalog</w:t>
            </w:r>
          </w:p>
        </w:tc>
        <w:tc>
          <w:tcPr>
            <w:tcW w:w="7108" w:type="dxa"/>
          </w:tcPr>
          <w:p w14:paraId="585E4EC9">
            <w:pPr>
              <w:pStyle w:val="10"/>
              <w:rPr>
                <w:sz w:val="20"/>
              </w:rPr>
            </w:pPr>
            <w:r>
              <w:rPr>
                <w:sz w:val="20"/>
              </w:rPr>
              <w:t>Holds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information.</w:t>
            </w:r>
          </w:p>
        </w:tc>
      </w:tr>
      <w:tr w14:paraId="511215A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5B1250C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:ShoppingCart</w:t>
            </w:r>
          </w:p>
        </w:tc>
        <w:tc>
          <w:tcPr>
            <w:tcW w:w="7108" w:type="dxa"/>
          </w:tcPr>
          <w:p w14:paraId="77D01770">
            <w:pPr>
              <w:pStyle w:val="10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quantities.</w:t>
            </w:r>
          </w:p>
        </w:tc>
      </w:tr>
      <w:tr w14:paraId="7CC46E1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124FC4F9">
            <w:pPr>
              <w:pStyle w:val="10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:OrderManager</w:t>
            </w:r>
          </w:p>
        </w:tc>
        <w:tc>
          <w:tcPr>
            <w:tcW w:w="7108" w:type="dxa"/>
          </w:tcPr>
          <w:p w14:paraId="4E62534B">
            <w:pPr>
              <w:pStyle w:val="10"/>
              <w:spacing w:before="52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coordinates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status.</w:t>
            </w:r>
          </w:p>
        </w:tc>
      </w:tr>
      <w:tr w14:paraId="309BAE1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3370D04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:PaymentGateway</w:t>
            </w:r>
          </w:p>
        </w:tc>
        <w:tc>
          <w:tcPr>
            <w:tcW w:w="7108" w:type="dxa"/>
          </w:tcPr>
          <w:p w14:paraId="517E3844">
            <w:pPr>
              <w:pStyle w:val="10"/>
              <w:rPr>
                <w:sz w:val="20"/>
              </w:rPr>
            </w:pPr>
            <w:r>
              <w:rPr>
                <w:sz w:val="20"/>
              </w:rPr>
              <w:t>Authorises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payment.</w:t>
            </w:r>
          </w:p>
        </w:tc>
      </w:tr>
      <w:tr w14:paraId="24F8BDE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1A4D5AF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:NotificationService</w:t>
            </w:r>
          </w:p>
        </w:tc>
        <w:tc>
          <w:tcPr>
            <w:tcW w:w="7108" w:type="dxa"/>
          </w:tcPr>
          <w:p w14:paraId="7C4B7B34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SMS.</w:t>
            </w:r>
          </w:p>
        </w:tc>
      </w:tr>
    </w:tbl>
    <w:p w14:paraId="7478EE5F">
      <w:pPr>
        <w:pStyle w:val="3"/>
        <w:numPr>
          <w:ilvl w:val="0"/>
          <w:numId w:val="8"/>
        </w:numPr>
        <w:tabs>
          <w:tab w:val="left" w:pos="407"/>
        </w:tabs>
        <w:spacing w:before="183" w:after="0" w:line="240" w:lineRule="auto"/>
        <w:ind w:left="407" w:right="0" w:hanging="257"/>
        <w:jc w:val="left"/>
      </w:pPr>
      <w:r>
        <w:rPr>
          <w:color w:val="2E5395"/>
        </w:rPr>
        <w:t>Message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4"/>
        </w:rPr>
        <w:t>flow</w:t>
      </w:r>
    </w:p>
    <w:p w14:paraId="23A3F1F4">
      <w:pPr>
        <w:pStyle w:val="6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3203"/>
        <w:gridCol w:w="5609"/>
      </w:tblGrid>
      <w:tr w14:paraId="579D894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100" w:type="dxa"/>
            <w:shd w:val="clear" w:color="auto" w:fill="D9E1F3"/>
          </w:tcPr>
          <w:p w14:paraId="1ABD2AAA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203" w:type="dxa"/>
            <w:shd w:val="clear" w:color="auto" w:fill="D9E1F3"/>
          </w:tcPr>
          <w:p w14:paraId="4F3F7484">
            <w:pPr>
              <w:pStyle w:val="10"/>
              <w:ind w:left="90"/>
              <w:rPr>
                <w:b/>
                <w:sz w:val="20"/>
              </w:rPr>
            </w:pPr>
            <w:r>
              <w:rPr>
                <w:b/>
                <w:sz w:val="20"/>
              </w:rPr>
              <w:t>From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To</w:t>
            </w:r>
          </w:p>
        </w:tc>
        <w:tc>
          <w:tcPr>
            <w:tcW w:w="5609" w:type="dxa"/>
            <w:shd w:val="clear" w:color="auto" w:fill="D9E1F3"/>
          </w:tcPr>
          <w:p w14:paraId="2004E419">
            <w:pPr>
              <w:pStyle w:val="10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Message</w:t>
            </w:r>
          </w:p>
        </w:tc>
      </w:tr>
      <w:tr w14:paraId="4E54C01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100" w:type="dxa"/>
          </w:tcPr>
          <w:p w14:paraId="628A475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1–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203" w:type="dxa"/>
          </w:tcPr>
          <w:p w14:paraId="348F8546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Catalog</w:t>
            </w:r>
          </w:p>
        </w:tc>
        <w:tc>
          <w:tcPr>
            <w:tcW w:w="5609" w:type="dxa"/>
          </w:tcPr>
          <w:p w14:paraId="1B4B4BB5">
            <w:pPr>
              <w:pStyle w:val="10"/>
              <w:spacing w:before="49" w:line="242" w:lineRule="auto"/>
              <w:ind w:left="87"/>
              <w:rPr>
                <w:sz w:val="20"/>
              </w:rPr>
            </w:pPr>
            <w:r>
              <w:rPr>
                <w:sz w:val="20"/>
              </w:rPr>
              <w:t>browseProducts(),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getProducts(),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productList, </w:t>
            </w:r>
            <w:r>
              <w:rPr>
                <w:spacing w:val="-2"/>
                <w:sz w:val="20"/>
              </w:rPr>
              <w:t>displayProducts()</w:t>
            </w:r>
          </w:p>
        </w:tc>
      </w:tr>
      <w:tr w14:paraId="6ED0251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1100" w:type="dxa"/>
          </w:tcPr>
          <w:p w14:paraId="033746A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5–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203" w:type="dxa"/>
          </w:tcPr>
          <w:p w14:paraId="54CBD413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Catalog</w:t>
            </w:r>
          </w:p>
        </w:tc>
        <w:tc>
          <w:tcPr>
            <w:tcW w:w="5609" w:type="dxa"/>
          </w:tcPr>
          <w:p w14:paraId="47AF70AB">
            <w:pPr>
              <w:pStyle w:val="10"/>
              <w:spacing w:before="49" w:line="242" w:lineRule="auto"/>
              <w:ind w:left="87"/>
              <w:rPr>
                <w:sz w:val="20"/>
              </w:rPr>
            </w:pPr>
            <w:r>
              <w:rPr>
                <w:sz w:val="20"/>
              </w:rPr>
              <w:t>addToCart(productId,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qty),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addItem(),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checkStock(),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return stockAvailable, cartUpdated, showCart()</w:t>
            </w:r>
          </w:p>
        </w:tc>
      </w:tr>
      <w:tr w14:paraId="16F3C56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100" w:type="dxa"/>
          </w:tcPr>
          <w:p w14:paraId="47C368B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11–</w:t>
            </w:r>
            <w:r>
              <w:rPr>
                <w:spacing w:val="-7"/>
                <w:sz w:val="20"/>
              </w:rPr>
              <w:t>14</w:t>
            </w:r>
          </w:p>
        </w:tc>
        <w:tc>
          <w:tcPr>
            <w:tcW w:w="3203" w:type="dxa"/>
          </w:tcPr>
          <w:p w14:paraId="4DAA6209">
            <w:pPr>
              <w:pStyle w:val="10"/>
              <w:spacing w:before="49"/>
              <w:ind w:left="90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OrderManager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→ </w:t>
            </w:r>
            <w:r>
              <w:rPr>
                <w:spacing w:val="-4"/>
                <w:sz w:val="20"/>
              </w:rPr>
              <w:t>Cart</w:t>
            </w:r>
          </w:p>
        </w:tc>
        <w:tc>
          <w:tcPr>
            <w:tcW w:w="5609" w:type="dxa"/>
          </w:tcPr>
          <w:p w14:paraId="2835CEDD">
            <w:pPr>
              <w:pStyle w:val="10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placeOrder(),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createOrder(cartId),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getCartItems(),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itemList</w:t>
            </w:r>
          </w:p>
        </w:tc>
      </w:tr>
      <w:tr w14:paraId="1676FEB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100" w:type="dxa"/>
          </w:tcPr>
          <w:p w14:paraId="02301A4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15–</w:t>
            </w:r>
            <w:r>
              <w:rPr>
                <w:spacing w:val="-7"/>
                <w:sz w:val="20"/>
              </w:rPr>
              <w:t>16</w:t>
            </w:r>
          </w:p>
        </w:tc>
        <w:tc>
          <w:tcPr>
            <w:tcW w:w="3203" w:type="dxa"/>
          </w:tcPr>
          <w:p w14:paraId="62008462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OrderManager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PaymentGateway</w:t>
            </w:r>
          </w:p>
        </w:tc>
        <w:tc>
          <w:tcPr>
            <w:tcW w:w="5609" w:type="dxa"/>
          </w:tcPr>
          <w:p w14:paraId="60145E9B">
            <w:pPr>
              <w:pStyle w:val="10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processPayment(amount,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cardDetails),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return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paymentStatus</w:t>
            </w:r>
          </w:p>
        </w:tc>
      </w:tr>
      <w:tr w14:paraId="1A95E04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1100" w:type="dxa"/>
          </w:tcPr>
          <w:p w14:paraId="239A4DF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17–</w:t>
            </w:r>
            <w:r>
              <w:rPr>
                <w:spacing w:val="-7"/>
                <w:sz w:val="20"/>
              </w:rPr>
              <w:t>21</w:t>
            </w:r>
          </w:p>
        </w:tc>
        <w:tc>
          <w:tcPr>
            <w:tcW w:w="3203" w:type="dxa"/>
          </w:tcPr>
          <w:p w14:paraId="6002BF27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ALT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[payment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successful]</w:t>
            </w:r>
          </w:p>
        </w:tc>
        <w:tc>
          <w:tcPr>
            <w:tcW w:w="5609" w:type="dxa"/>
          </w:tcPr>
          <w:p w14:paraId="1FABA828">
            <w:pPr>
              <w:pStyle w:val="10"/>
              <w:spacing w:before="49" w:line="242" w:lineRule="auto"/>
              <w:ind w:left="87" w:right="128"/>
              <w:rPr>
                <w:sz w:val="20"/>
              </w:rPr>
            </w:pPr>
            <w:r>
              <w:rPr>
                <w:sz w:val="20"/>
              </w:rPr>
              <w:t>updateOrderStatus("Confirmed") (self message), sendConfirmation(orderId),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e-mail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 customer, orderConfirmed, displayConfirmation()</w:t>
            </w:r>
          </w:p>
        </w:tc>
      </w:tr>
      <w:tr w14:paraId="3F1B306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100" w:type="dxa"/>
          </w:tcPr>
          <w:p w14:paraId="5A60C57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22–</w:t>
            </w:r>
            <w:r>
              <w:rPr>
                <w:spacing w:val="-7"/>
                <w:sz w:val="20"/>
              </w:rPr>
              <w:t>23</w:t>
            </w:r>
          </w:p>
        </w:tc>
        <w:tc>
          <w:tcPr>
            <w:tcW w:w="3203" w:type="dxa"/>
          </w:tcPr>
          <w:p w14:paraId="65B24548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ALT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[payment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failed]</w:t>
            </w:r>
          </w:p>
        </w:tc>
        <w:tc>
          <w:tcPr>
            <w:tcW w:w="5609" w:type="dxa"/>
          </w:tcPr>
          <w:p w14:paraId="3C1FC6E7">
            <w:pPr>
              <w:pStyle w:val="10"/>
              <w:ind w:left="87"/>
              <w:rPr>
                <w:sz w:val="20"/>
              </w:rPr>
            </w:pPr>
            <w:r>
              <w:rPr>
                <w:spacing w:val="-2"/>
                <w:sz w:val="20"/>
              </w:rPr>
              <w:t>paymentFailed,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showErrorMessage()</w:t>
            </w:r>
          </w:p>
        </w:tc>
      </w:tr>
    </w:tbl>
    <w:p w14:paraId="119B6BB7">
      <w:pPr>
        <w:pStyle w:val="3"/>
        <w:numPr>
          <w:ilvl w:val="0"/>
          <w:numId w:val="8"/>
        </w:numPr>
        <w:tabs>
          <w:tab w:val="left" w:pos="379"/>
        </w:tabs>
        <w:spacing w:before="183" w:after="0" w:line="240" w:lineRule="auto"/>
        <w:ind w:left="379" w:right="0" w:hanging="229"/>
        <w:jc w:val="left"/>
      </w:pPr>
      <w:r>
        <w:rPr>
          <w:color w:val="2E5395"/>
        </w:rPr>
        <w:t>Activation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bars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2"/>
        </w:rPr>
        <w:t xml:space="preserve"> lifelines</w:t>
      </w:r>
    </w:p>
    <w:p w14:paraId="374BEBBF">
      <w:pPr>
        <w:pStyle w:val="9"/>
        <w:numPr>
          <w:ilvl w:val="1"/>
          <w:numId w:val="8"/>
        </w:numPr>
        <w:tabs>
          <w:tab w:val="left" w:pos="690"/>
        </w:tabs>
        <w:spacing w:before="76" w:after="0" w:line="240" w:lineRule="auto"/>
        <w:ind w:left="690" w:right="0" w:hanging="268"/>
        <w:jc w:val="left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 xml:space="preserve"> </w:t>
      </w:r>
      <w:r>
        <w:rPr>
          <w:sz w:val="22"/>
        </w:rPr>
        <w:t>object</w:t>
      </w:r>
      <w:r>
        <w:rPr>
          <w:spacing w:val="-2"/>
          <w:sz w:val="22"/>
        </w:rPr>
        <w:t xml:space="preserve"> </w:t>
      </w:r>
      <w:r>
        <w:rPr>
          <w:sz w:val="22"/>
        </w:rPr>
        <w:t>has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dashed</w:t>
      </w:r>
      <w:r>
        <w:rPr>
          <w:spacing w:val="-6"/>
          <w:sz w:val="22"/>
        </w:rPr>
        <w:t xml:space="preserve"> </w:t>
      </w:r>
      <w:r>
        <w:rPr>
          <w:sz w:val="22"/>
        </w:rPr>
        <w:t>vertical</w:t>
      </w:r>
      <w:r>
        <w:rPr>
          <w:spacing w:val="-4"/>
          <w:sz w:val="22"/>
        </w:rPr>
        <w:t xml:space="preserve"> </w:t>
      </w:r>
      <w:r>
        <w:rPr>
          <w:sz w:val="22"/>
        </w:rPr>
        <w:t>lifeline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4"/>
          <w:sz w:val="22"/>
        </w:rPr>
        <w:t xml:space="preserve"> </w:t>
      </w:r>
      <w:r>
        <w:rPr>
          <w:sz w:val="22"/>
        </w:rPr>
        <w:t>represents</w:t>
      </w:r>
      <w:r>
        <w:rPr>
          <w:spacing w:val="-2"/>
          <w:sz w:val="22"/>
        </w:rPr>
        <w:t xml:space="preserve"> </w:t>
      </w:r>
      <w:r>
        <w:rPr>
          <w:sz w:val="22"/>
        </w:rPr>
        <w:t>its</w:t>
      </w:r>
      <w:r>
        <w:rPr>
          <w:spacing w:val="-6"/>
          <w:sz w:val="22"/>
        </w:rPr>
        <w:t xml:space="preserve"> </w:t>
      </w:r>
      <w:r>
        <w:rPr>
          <w:sz w:val="22"/>
        </w:rPr>
        <w:t>existence</w:t>
      </w:r>
      <w:r>
        <w:rPr>
          <w:spacing w:val="-5"/>
          <w:sz w:val="22"/>
        </w:rPr>
        <w:t xml:space="preserve"> </w:t>
      </w:r>
      <w:r>
        <w:rPr>
          <w:sz w:val="22"/>
        </w:rPr>
        <w:t>over</w:t>
      </w:r>
      <w:r>
        <w:rPr>
          <w:spacing w:val="-5"/>
          <w:sz w:val="22"/>
        </w:rPr>
        <w:t xml:space="preserve"> </w:t>
      </w:r>
      <w:r>
        <w:rPr>
          <w:sz w:val="22"/>
        </w:rPr>
        <w:t>time</w:t>
      </w:r>
      <w:r>
        <w:rPr>
          <w:spacing w:val="-4"/>
          <w:sz w:val="22"/>
        </w:rPr>
        <w:t xml:space="preserve"> </w:t>
      </w:r>
      <w:r>
        <w:rPr>
          <w:sz w:val="22"/>
        </w:rPr>
        <w:t>(time</w:t>
      </w:r>
      <w:r>
        <w:rPr>
          <w:spacing w:val="-5"/>
          <w:sz w:val="22"/>
        </w:rPr>
        <w:t xml:space="preserve"> </w:t>
      </w:r>
      <w:r>
        <w:rPr>
          <w:sz w:val="22"/>
        </w:rPr>
        <w:t>flows</w:t>
      </w:r>
      <w:r>
        <w:rPr>
          <w:spacing w:val="-2"/>
          <w:sz w:val="22"/>
        </w:rPr>
        <w:t xml:space="preserve"> downwards).</w:t>
      </w:r>
    </w:p>
    <w:p w14:paraId="484AB4BB">
      <w:pPr>
        <w:pStyle w:val="9"/>
        <w:numPr>
          <w:ilvl w:val="1"/>
          <w:numId w:val="8"/>
        </w:numPr>
        <w:tabs>
          <w:tab w:val="left" w:pos="691"/>
        </w:tabs>
        <w:spacing w:before="51" w:after="0" w:line="240" w:lineRule="auto"/>
        <w:ind w:left="691" w:right="288" w:hanging="269"/>
        <w:jc w:val="left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narrow</w:t>
      </w:r>
      <w:r>
        <w:rPr>
          <w:spacing w:val="-3"/>
          <w:sz w:val="22"/>
        </w:rPr>
        <w:t xml:space="preserve"> </w:t>
      </w:r>
      <w:r>
        <w:rPr>
          <w:sz w:val="22"/>
        </w:rPr>
        <w:t>rectangle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lifeline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an</w:t>
      </w:r>
      <w:r>
        <w:rPr>
          <w:spacing w:val="-2"/>
          <w:sz w:val="22"/>
        </w:rPr>
        <w:t xml:space="preserve"> </w:t>
      </w:r>
      <w:r>
        <w:rPr>
          <w:sz w:val="22"/>
        </w:rPr>
        <w:t>activation</w:t>
      </w:r>
      <w:r>
        <w:rPr>
          <w:spacing w:val="-2"/>
          <w:sz w:val="22"/>
        </w:rPr>
        <w:t xml:space="preserve"> </w:t>
      </w:r>
      <w:r>
        <w:rPr>
          <w:sz w:val="22"/>
        </w:rPr>
        <w:t>bar:</w:t>
      </w:r>
      <w:r>
        <w:rPr>
          <w:spacing w:val="-1"/>
          <w:sz w:val="22"/>
        </w:rPr>
        <w:t xml:space="preserve"> </w:t>
      </w:r>
      <w:r>
        <w:rPr>
          <w:sz w:val="22"/>
        </w:rPr>
        <w:t>it</w:t>
      </w:r>
      <w:r>
        <w:rPr>
          <w:spacing w:val="-3"/>
          <w:sz w:val="22"/>
        </w:rPr>
        <w:t xml:space="preserve"> </w:t>
      </w:r>
      <w:r>
        <w:rPr>
          <w:sz w:val="22"/>
        </w:rPr>
        <w:t>shows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period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which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object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executing a request. It starts when a message arrives and ends when the reply is returned.</w:t>
      </w:r>
    </w:p>
    <w:p w14:paraId="459F9745">
      <w:pPr>
        <w:pStyle w:val="9"/>
        <w:numPr>
          <w:ilvl w:val="1"/>
          <w:numId w:val="8"/>
        </w:numPr>
        <w:tabs>
          <w:tab w:val="left" w:pos="691"/>
        </w:tabs>
        <w:spacing w:before="49" w:after="0" w:line="240" w:lineRule="auto"/>
        <w:ind w:left="691" w:right="1009" w:hanging="269"/>
        <w:jc w:val="left"/>
        <w:rPr>
          <w:sz w:val="22"/>
        </w:rPr>
      </w:pPr>
      <w:r>
        <w:rPr>
          <w:sz w:val="22"/>
        </w:rPr>
        <w:t>Solid</w:t>
      </w:r>
      <w:r>
        <w:rPr>
          <w:spacing w:val="-3"/>
          <w:sz w:val="22"/>
        </w:rPr>
        <w:t xml:space="preserve"> </w:t>
      </w:r>
      <w:r>
        <w:rPr>
          <w:sz w:val="22"/>
        </w:rPr>
        <w:t>arrows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filled</w:t>
      </w:r>
      <w:r>
        <w:rPr>
          <w:spacing w:val="-5"/>
          <w:sz w:val="22"/>
        </w:rPr>
        <w:t xml:space="preserve"> </w:t>
      </w:r>
      <w:r>
        <w:rPr>
          <w:sz w:val="22"/>
        </w:rPr>
        <w:t>heads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1"/>
          <w:sz w:val="22"/>
        </w:rPr>
        <w:t xml:space="preserve"> </w:t>
      </w:r>
      <w:r>
        <w:rPr>
          <w:sz w:val="22"/>
        </w:rPr>
        <w:t>synchronous</w:t>
      </w:r>
      <w:r>
        <w:rPr>
          <w:spacing w:val="-2"/>
          <w:sz w:val="22"/>
        </w:rPr>
        <w:t xml:space="preserve"> </w:t>
      </w:r>
      <w:r>
        <w:rPr>
          <w:sz w:val="22"/>
        </w:rPr>
        <w:t>calls;</w:t>
      </w:r>
      <w:r>
        <w:rPr>
          <w:spacing w:val="-2"/>
          <w:sz w:val="22"/>
        </w:rPr>
        <w:t xml:space="preserve"> </w:t>
      </w:r>
      <w:r>
        <w:rPr>
          <w:sz w:val="22"/>
        </w:rPr>
        <w:t>dashed</w:t>
      </w:r>
      <w:r>
        <w:rPr>
          <w:spacing w:val="-2"/>
          <w:sz w:val="22"/>
        </w:rPr>
        <w:t xml:space="preserve"> </w:t>
      </w:r>
      <w:r>
        <w:rPr>
          <w:sz w:val="22"/>
        </w:rPr>
        <w:t>arrows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open</w:t>
      </w:r>
      <w:r>
        <w:rPr>
          <w:spacing w:val="-2"/>
          <w:sz w:val="22"/>
        </w:rPr>
        <w:t xml:space="preserve"> </w:t>
      </w:r>
      <w:r>
        <w:rPr>
          <w:sz w:val="22"/>
        </w:rPr>
        <w:t>heads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return </w:t>
      </w:r>
      <w:r>
        <w:rPr>
          <w:spacing w:val="-2"/>
          <w:sz w:val="22"/>
        </w:rPr>
        <w:t>messages.</w:t>
      </w:r>
    </w:p>
    <w:p w14:paraId="369072D7">
      <w:pPr>
        <w:pStyle w:val="9"/>
        <w:numPr>
          <w:ilvl w:val="1"/>
          <w:numId w:val="8"/>
        </w:numPr>
        <w:tabs>
          <w:tab w:val="left" w:pos="691"/>
        </w:tabs>
        <w:spacing w:before="51" w:after="0" w:line="240" w:lineRule="auto"/>
        <w:ind w:left="691" w:right="634" w:hanging="269"/>
        <w:jc w:val="left"/>
        <w:rPr>
          <w:sz w:val="22"/>
        </w:rPr>
      </w:pPr>
      <w:r>
        <w:rPr>
          <w:sz w:val="22"/>
        </w:rPr>
        <w:t>Message</w:t>
      </w:r>
      <w:r>
        <w:rPr>
          <w:spacing w:val="-2"/>
          <w:sz w:val="22"/>
        </w:rPr>
        <w:t xml:space="preserve"> </w:t>
      </w:r>
      <w:r>
        <w:rPr>
          <w:sz w:val="22"/>
        </w:rPr>
        <w:t>17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self</w:t>
      </w:r>
      <w:r>
        <w:rPr>
          <w:spacing w:val="-4"/>
          <w:sz w:val="22"/>
        </w:rPr>
        <w:t xml:space="preserve"> </w:t>
      </w:r>
      <w:r>
        <w:rPr>
          <w:sz w:val="22"/>
        </w:rPr>
        <w:t>message</w:t>
      </w:r>
      <w:r>
        <w:rPr>
          <w:spacing w:val="-2"/>
          <w:sz w:val="22"/>
        </w:rPr>
        <w:t xml:space="preserve"> </w:t>
      </w:r>
      <w:r>
        <w:rPr>
          <w:sz w:val="22"/>
        </w:rPr>
        <w:t>(OrderManager</w:t>
      </w:r>
      <w:r>
        <w:rPr>
          <w:spacing w:val="-4"/>
          <w:sz w:val="22"/>
        </w:rPr>
        <w:t xml:space="preserve"> </w:t>
      </w:r>
      <w:r>
        <w:rPr>
          <w:sz w:val="22"/>
        </w:rPr>
        <w:t>calls</w:t>
      </w:r>
      <w:r>
        <w:rPr>
          <w:spacing w:val="-2"/>
          <w:sz w:val="22"/>
        </w:rPr>
        <w:t xml:space="preserve"> </w:t>
      </w:r>
      <w:r>
        <w:rPr>
          <w:sz w:val="22"/>
        </w:rPr>
        <w:t>its</w:t>
      </w:r>
      <w:r>
        <w:rPr>
          <w:spacing w:val="-4"/>
          <w:sz w:val="22"/>
        </w:rPr>
        <w:t xml:space="preserve"> </w:t>
      </w:r>
      <w:r>
        <w:rPr>
          <w:sz w:val="22"/>
        </w:rPr>
        <w:t>own</w:t>
      </w:r>
      <w:r>
        <w:rPr>
          <w:spacing w:val="-4"/>
          <w:sz w:val="22"/>
        </w:rPr>
        <w:t xml:space="preserve"> </w:t>
      </w:r>
      <w:r>
        <w:rPr>
          <w:sz w:val="22"/>
        </w:rPr>
        <w:t>operation).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"alt"</w:t>
      </w:r>
      <w:r>
        <w:rPr>
          <w:spacing w:val="-2"/>
          <w:sz w:val="22"/>
        </w:rPr>
        <w:t xml:space="preserve"> </w:t>
      </w:r>
      <w:r>
        <w:rPr>
          <w:sz w:val="22"/>
        </w:rPr>
        <w:t>combined</w:t>
      </w:r>
      <w:r>
        <w:rPr>
          <w:spacing w:val="-5"/>
          <w:sz w:val="22"/>
        </w:rPr>
        <w:t xml:space="preserve"> </w:t>
      </w:r>
      <w:r>
        <w:rPr>
          <w:sz w:val="22"/>
        </w:rPr>
        <w:t>fragment separates the success and failure paths.</w:t>
      </w:r>
    </w:p>
    <w:p w14:paraId="4D7A425C">
      <w:pPr>
        <w:pStyle w:val="9"/>
        <w:spacing w:after="0" w:line="240" w:lineRule="auto"/>
        <w:jc w:val="left"/>
        <w:rPr>
          <w:sz w:val="22"/>
        </w:rPr>
        <w:sectPr>
          <w:pgSz w:w="11910" w:h="16840"/>
          <w:pgMar w:top="980" w:right="850" w:bottom="280" w:left="850" w:header="720" w:footer="720" w:gutter="0"/>
          <w:cols w:space="720" w:num="1"/>
        </w:sectPr>
      </w:pPr>
    </w:p>
    <w:p w14:paraId="0DD0E92C">
      <w:pPr>
        <w:pStyle w:val="3"/>
        <w:numPr>
          <w:ilvl w:val="0"/>
          <w:numId w:val="8"/>
        </w:numPr>
        <w:tabs>
          <w:tab w:val="left" w:pos="407"/>
        </w:tabs>
        <w:spacing w:before="22" w:after="0" w:line="240" w:lineRule="auto"/>
        <w:ind w:left="407" w:right="0" w:hanging="257"/>
        <w:jc w:val="left"/>
      </w:pPr>
      <w:r>
        <w:rPr>
          <w:color w:val="2E5395"/>
        </w:rPr>
        <w:t>Sequence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Diagram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Output</w:t>
      </w:r>
    </w:p>
    <w:p w14:paraId="712CF777">
      <w:pPr>
        <w:pStyle w:val="6"/>
        <w:spacing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732155</wp:posOffset>
            </wp:positionH>
            <wp:positionV relativeFrom="paragraph">
              <wp:posOffset>259080</wp:posOffset>
            </wp:positionV>
            <wp:extent cx="6089650" cy="6537960"/>
            <wp:effectExtent l="0" t="0" r="0" b="0"/>
            <wp:wrapTopAndBottom/>
            <wp:docPr id="26" name="Image 26" descr="Figure 3: Sequence Diagram of the E-Commerce Shopping System (Umbrell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Figure 3: Sequence Diagram of the E-Commerce Shopping System (Umbrello)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69" cy="653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9F764">
      <w:pPr>
        <w:spacing w:before="66"/>
        <w:ind w:left="1445" w:right="1445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Sequence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E-Commerce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Shopping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System</w:t>
      </w:r>
    </w:p>
    <w:p w14:paraId="411B1F1D">
      <w:pPr>
        <w:spacing w:after="0"/>
        <w:jc w:val="center"/>
        <w:rPr>
          <w:i/>
          <w:sz w:val="20"/>
        </w:rPr>
        <w:sectPr>
          <w:pgSz w:w="11910" w:h="16840"/>
          <w:pgMar w:top="960" w:right="850" w:bottom="280" w:left="850" w:header="720" w:footer="720" w:gutter="0"/>
          <w:cols w:space="720" w:num="1"/>
        </w:sectPr>
      </w:pPr>
    </w:p>
    <w:p w14:paraId="1A58FCD9">
      <w:pPr>
        <w:pStyle w:val="2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272415</wp:posOffset>
                </wp:positionV>
                <wp:extent cx="6329680" cy="12700"/>
                <wp:effectExtent l="0" t="0" r="0" b="0"/>
                <wp:wrapTopAndBottom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6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680" h="12700">
                              <a:moveTo>
                                <a:pt x="63291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29172" y="12192"/>
                              </a:lnTo>
                              <a:lnTo>
                                <a:pt x="6329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48.55pt;margin-top:21.45pt;height:1pt;width:498.4pt;mso-position-horizontal-relative:page;mso-wrap-distance-bottom:0pt;mso-wrap-distance-top:0pt;z-index:-251652096;mso-width-relative:page;mso-height-relative:page;" fillcolor="#1F3863" filled="t" stroked="f" coordsize="6329680,12700" o:gfxdata="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H0JwtgAAAAJAQAADwAAAAAAAAABACAAAAAiAAAAZHJzL2Rvd25yZXYueG1sUEsBAhQAFAAAAAgA&#10;h07iQM26RMwlAgAA4gQAAA4AAAAAAAAAAQAgAAAAJwEAAGRycy9lMm9Eb2MueG1sUEsFBgAAAAAG&#10;AAYAWQEAAL4FAAAAAA==&#10;" path="m6329172,0l0,0,0,12192,6329172,12192,63291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Activity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Diagram</w:t>
      </w:r>
      <w:r>
        <w:rPr>
          <w:color w:val="1F3863"/>
          <w:spacing w:val="1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Job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>Recruitment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Portal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 xml:space="preserve">(10 </w:t>
      </w:r>
      <w:r>
        <w:rPr>
          <w:color w:val="1F3863"/>
          <w:spacing w:val="-2"/>
        </w:rPr>
        <w:t>Marks)</w:t>
      </w:r>
    </w:p>
    <w:p w14:paraId="6DF89F32">
      <w:pPr>
        <w:pStyle w:val="6"/>
        <w:spacing w:before="10"/>
        <w:rPr>
          <w:b/>
          <w:sz w:val="9"/>
        </w:rPr>
      </w:pPr>
    </w:p>
    <w:p w14:paraId="5D14E041">
      <w:pPr>
        <w:spacing w:line="240" w:lineRule="auto"/>
        <w:ind w:left="-4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33185" cy="510540"/>
                <wp:effectExtent l="0" t="0" r="0" b="3809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185" cy="510540"/>
                          <a:chOff x="0" y="0"/>
                          <a:chExt cx="6433185" cy="51054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7432" y="0"/>
                            <a:ext cx="640588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6954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4"/>
                                </a:lnTo>
                                <a:lnTo>
                                  <a:pt x="6405372" y="169164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794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95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4"/>
                                </a:lnTo>
                                <a:lnTo>
                                  <a:pt x="27431" y="16916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7432" y="169163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69163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432" y="339852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339852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7432" y="0"/>
                            <a:ext cx="6405880" cy="510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5117D3">
                              <w:pPr>
                                <w:spacing w:before="0" w:line="240" w:lineRule="auto"/>
                                <w:ind w:left="148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2"/>
                                </w:rPr>
                                <w:t xml:space="preserve">Problem: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 Job Recruitment Portal enables applicants to register, upload resumes, apply for jobs, attend interviews,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receive</w:t>
                              </w:r>
                              <w:r>
                                <w:rPr>
                                  <w:i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offer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letters.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Recruiters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verify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applications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scheduling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interviews.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business workflow needs optimization.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0.2pt;width:506.55pt;" coordsize="6433185,510540" o:gfxdata="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">
                <o:lock v:ext="edit" aspectratio="f"/>
                <v:shape id="Graphic 29" o:spid="_x0000_s1026" o:spt="100" style="position:absolute;left:27432;top:0;height:169545;width:6405880;" fillcolor="#F1F1F1" filled="t" stroked="f" coordsize="6405880,169545" o:gfxdata="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A0HO8AAAA&#10;2wAAAA8AAAAAAAAAAQAgAAAAIgAAAGRycy9kb3ducmV2LnhtbFBLAQIUABQAAAAIAIdO4kAzLwWe&#10;OwAAADkAAAAQAAAAAAAAAAEAIAAAAAsBAABkcnMvc2hhcGV4bWwueG1sUEsFBgAAAAAGAAYAWwEA&#10;ALUDAAAAAA==&#10;" path="m6405372,0l0,0,0,169164,6405372,169164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0;height:169545;width:27940;" fillcolor="#2E5395" filled="t" stroked="f" coordsize="27940,169545" o:gfxdata="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kCCHugAAANsA&#10;AAAPAAAAAAAAAAEAIAAAACIAAABkcnMvZG93bnJldi54bWxQSwECFAAUAAAACACHTuJAMy8FnjsA&#10;AAA5AAAAEAAAAAAAAAABACAAAAAJAQAAZHJzL3NoYXBleG1sLnhtbFBLBQYAAAAABgAGAFsBAACz&#10;AwAAAAA=&#10;" path="m27431,0l0,0,0,169164,27431,16916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27432;top:169163;height:170815;width:6405880;" fillcolor="#F1F1F1" filled="t" stroked="f" coordsize="6405880,170815" o:gfxdata="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2S6O/&#10;AAAA2wAAAA8AAAAAAAAAAQAgAAAAIgAAAGRycy9kb3ducmV2LnhtbFBLAQIUABQAAAAIAIdO4kAz&#10;LwWeOwAAADkAAAAQAAAAAAAAAAEAIAAAAA4BAABkcnMvc2hhcGV4bWwueG1sUEsFBgAAAAAGAAYA&#10;WwEAALgDAAAAAA==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169163;height:170815;width:27940;" fillcolor="#2E5395" filled="t" stroked="f" coordsize="27940,170815" o:gfxdata="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waM4LgAAADbAAAA&#10;DwAAAAAAAAABACAAAAAiAAAAZHJzL2Rvd25yZXYueG1sUEsBAhQAFAAAAAgAh07iQDMvBZ47AAAA&#10;OQAAABAAAAAAAAAAAQAgAAAABwEAAGRycy9zaGFwZXhtbC54bWxQSwUGAAAAAAYABgBbAQAAsQMA&#10;AAAA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27432;top:339852;height:170815;width:6405880;" fillcolor="#F1F1F1" filled="t" stroked="f" coordsize="6405880,170815" o:gfxdata="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ocE+/&#10;AAAA2wAAAA8AAAAAAAAAAQAgAAAAIgAAAGRycy9kb3ducmV2LnhtbFBLAQIUABQAAAAIAIdO4kAz&#10;LwWeOwAAADkAAAAQAAAAAAAAAAEAIAAAAA4BAABkcnMvc2hhcGV4bWwueG1sUEsFBgAAAAAGAAYA&#10;WwEAALgDAAAAAA==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339852;height:170815;width:27940;" fillcolor="#2E5395" filled="t" stroked="f" coordsize="27940,170815" o:gfxdata="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o7EPugAAANsA&#10;AAAPAAAAAAAAAAEAIAAAACIAAABkcnMvZG93bnJldi54bWxQSwECFAAUAAAACACHTuJAMy8FnjsA&#10;AAA5AAAAEAAAAAAAAAABACAAAAAJAQAAZHJzL3NoYXBleG1sLnhtbFBLBQYAAAAABgAGAFsBAACz&#10;AwAAAAA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27432;top:0;height:510540;width:640588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5117D3">
                        <w:pPr>
                          <w:spacing w:before="0" w:line="240" w:lineRule="auto"/>
                          <w:ind w:left="148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i/>
                            <w:sz w:val="22"/>
                          </w:rPr>
                          <w:t xml:space="preserve">Problem: </w:t>
                        </w:r>
                        <w:r>
                          <w:rPr>
                            <w:i/>
                            <w:sz w:val="22"/>
                          </w:rPr>
                          <w:t>A Job Recruitment Portal enables applicants to register, upload resumes, apply for jobs, attend interviews,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and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receive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offer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letters.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Recruiters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verify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applications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before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scheduling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interviews.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The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business workflow needs optimization.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F4B6BA6">
      <w:pPr>
        <w:pStyle w:val="3"/>
        <w:numPr>
          <w:ilvl w:val="0"/>
          <w:numId w:val="9"/>
        </w:numPr>
        <w:tabs>
          <w:tab w:val="left" w:pos="396"/>
        </w:tabs>
        <w:spacing w:before="148" w:after="0" w:line="240" w:lineRule="auto"/>
        <w:ind w:left="396" w:right="0" w:hanging="246"/>
        <w:jc w:val="left"/>
      </w:pPr>
      <w:r>
        <w:rPr>
          <w:color w:val="2E5395"/>
        </w:rPr>
        <w:t>Activities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in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 xml:space="preserve">recruitment </w:t>
      </w:r>
      <w:r>
        <w:rPr>
          <w:color w:val="2E5395"/>
          <w:spacing w:val="-2"/>
        </w:rPr>
        <w:t>workflow</w:t>
      </w:r>
    </w:p>
    <w:p w14:paraId="77AAD2D3">
      <w:pPr>
        <w:pStyle w:val="6"/>
        <w:spacing w:before="79"/>
        <w:ind w:left="150"/>
      </w:pPr>
      <w:r>
        <w:t>Register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Portal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Resume,</w:t>
      </w:r>
      <w:r>
        <w:rPr>
          <w:spacing w:val="-1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Details,</w:t>
      </w:r>
      <w:r>
        <w:rPr>
          <w:spacing w:val="-1"/>
        </w:rPr>
        <w:t xml:space="preserve"> </w:t>
      </w:r>
      <w:r>
        <w:t>Browse</w:t>
      </w:r>
      <w:r>
        <w:rPr>
          <w:spacing w:val="-1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Listings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Job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Verify Application (Recruiter) → Schedule Interview, Send Interview Invitation → Attend Interview → Evaluate Candidate → Generate Offer Letter, Update Application Status</w:t>
      </w:r>
      <w:r>
        <w:rPr>
          <w:spacing w:val="-2"/>
        </w:rPr>
        <w:t xml:space="preserve"> </w:t>
      </w:r>
      <w:r>
        <w:t>→ Send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 to Applicant.</w:t>
      </w:r>
      <w:r>
        <w:rPr>
          <w:spacing w:val="-1"/>
        </w:rPr>
        <w:t xml:space="preserve"> </w:t>
      </w:r>
      <w:r>
        <w:t>Rejected candidates receive a Rejection Notice.</w:t>
      </w:r>
    </w:p>
    <w:p w14:paraId="181860FD">
      <w:pPr>
        <w:pStyle w:val="3"/>
        <w:numPr>
          <w:ilvl w:val="0"/>
          <w:numId w:val="9"/>
        </w:numPr>
        <w:tabs>
          <w:tab w:val="left" w:pos="407"/>
        </w:tabs>
        <w:spacing w:before="181" w:after="0" w:line="240" w:lineRule="auto"/>
        <w:ind w:left="407" w:right="0" w:hanging="257"/>
        <w:jc w:val="left"/>
      </w:pPr>
      <w:r>
        <w:rPr>
          <w:color w:val="2E5395"/>
        </w:rPr>
        <w:t>Decision</w:t>
      </w:r>
      <w:r>
        <w:rPr>
          <w:color w:val="2E5395"/>
          <w:spacing w:val="-2"/>
        </w:rPr>
        <w:t xml:space="preserve"> nodes</w:t>
      </w:r>
    </w:p>
    <w:p w14:paraId="7647B8EB">
      <w:pPr>
        <w:pStyle w:val="6"/>
        <w:spacing w:before="9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1"/>
        <w:gridCol w:w="1800"/>
        <w:gridCol w:w="4508"/>
      </w:tblGrid>
      <w:tr w14:paraId="669225C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3601" w:type="dxa"/>
            <w:shd w:val="clear" w:color="auto" w:fill="D9E1F3"/>
          </w:tcPr>
          <w:p w14:paraId="16CE3664">
            <w:pPr>
              <w:pStyle w:val="10"/>
              <w:spacing w:before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Decision</w:t>
            </w:r>
          </w:p>
        </w:tc>
        <w:tc>
          <w:tcPr>
            <w:tcW w:w="1800" w:type="dxa"/>
            <w:shd w:val="clear" w:color="auto" w:fill="D9E1F3"/>
          </w:tcPr>
          <w:p w14:paraId="0A733CBE">
            <w:pPr>
              <w:pStyle w:val="10"/>
              <w:spacing w:before="5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Guard</w:t>
            </w:r>
          </w:p>
        </w:tc>
        <w:tc>
          <w:tcPr>
            <w:tcW w:w="4508" w:type="dxa"/>
            <w:shd w:val="clear" w:color="auto" w:fill="D9E1F3"/>
          </w:tcPr>
          <w:p w14:paraId="3141235E">
            <w:pPr>
              <w:pStyle w:val="10"/>
              <w:spacing w:before="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Outcome</w:t>
            </w:r>
          </w:p>
        </w:tc>
      </w:tr>
      <w:tr w14:paraId="2A83B12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3601" w:type="dxa"/>
          </w:tcPr>
          <w:p w14:paraId="1E22EF23">
            <w:pPr>
              <w:pStyle w:val="10"/>
              <w:rPr>
                <w:sz w:val="20"/>
              </w:rPr>
            </w:pPr>
            <w:r>
              <w:rPr>
                <w:sz w:val="20"/>
              </w:rPr>
              <w:t>Valid?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(after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Application)</w:t>
            </w:r>
          </w:p>
        </w:tc>
        <w:tc>
          <w:tcPr>
            <w:tcW w:w="1800" w:type="dxa"/>
          </w:tcPr>
          <w:p w14:paraId="3C478EF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[valid]</w:t>
            </w:r>
          </w:p>
        </w:tc>
        <w:tc>
          <w:tcPr>
            <w:tcW w:w="4508" w:type="dxa"/>
          </w:tcPr>
          <w:p w14:paraId="152B56D9">
            <w:pPr>
              <w:pStyle w:val="10"/>
              <w:rPr>
                <w:sz w:val="20"/>
              </w:rPr>
            </w:pPr>
            <w:r>
              <w:rPr>
                <w:sz w:val="20"/>
              </w:rPr>
              <w:t>Interview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scheduling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begins.</w:t>
            </w:r>
          </w:p>
        </w:tc>
      </w:tr>
      <w:tr w14:paraId="01EC352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601" w:type="dxa"/>
          </w:tcPr>
          <w:p w14:paraId="1F37F11F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00" w:type="dxa"/>
          </w:tcPr>
          <w:p w14:paraId="26AB927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[invalid]</w:t>
            </w:r>
          </w:p>
        </w:tc>
        <w:tc>
          <w:tcPr>
            <w:tcW w:w="4508" w:type="dxa"/>
          </w:tcPr>
          <w:p w14:paraId="08CBA635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Rejection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process.</w:t>
            </w:r>
          </w:p>
        </w:tc>
      </w:tr>
      <w:tr w14:paraId="2CB761F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601" w:type="dxa"/>
          </w:tcPr>
          <w:p w14:paraId="0569B92E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Selected?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(after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Candidate)</w:t>
            </w:r>
          </w:p>
        </w:tc>
        <w:tc>
          <w:tcPr>
            <w:tcW w:w="1800" w:type="dxa"/>
          </w:tcPr>
          <w:p w14:paraId="1EE0183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[selected]</w:t>
            </w:r>
          </w:p>
        </w:tc>
        <w:tc>
          <w:tcPr>
            <w:tcW w:w="4508" w:type="dxa"/>
          </w:tcPr>
          <w:p w14:paraId="6FB6EA3B">
            <w:pPr>
              <w:pStyle w:val="10"/>
              <w:rPr>
                <w:sz w:val="20"/>
              </w:rPr>
            </w:pPr>
            <w:r>
              <w:rPr>
                <w:sz w:val="20"/>
              </w:rPr>
              <w:t>Offer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prepared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sent.</w:t>
            </w:r>
          </w:p>
        </w:tc>
      </w:tr>
      <w:tr w14:paraId="5451962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3601" w:type="dxa"/>
          </w:tcPr>
          <w:p w14:paraId="187B492D">
            <w:pPr>
              <w:pStyle w:val="10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00" w:type="dxa"/>
          </w:tcPr>
          <w:p w14:paraId="1BA01EF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[rejected]</w:t>
            </w:r>
          </w:p>
        </w:tc>
        <w:tc>
          <w:tcPr>
            <w:tcW w:w="4508" w:type="dxa"/>
          </w:tcPr>
          <w:p w14:paraId="1238E05E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Rejection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process.</w:t>
            </w:r>
          </w:p>
        </w:tc>
      </w:tr>
    </w:tbl>
    <w:p w14:paraId="6F1BD91A">
      <w:pPr>
        <w:pStyle w:val="3"/>
        <w:numPr>
          <w:ilvl w:val="0"/>
          <w:numId w:val="9"/>
        </w:numPr>
        <w:tabs>
          <w:tab w:val="left" w:pos="379"/>
        </w:tabs>
        <w:spacing w:before="182" w:after="0" w:line="240" w:lineRule="auto"/>
        <w:ind w:left="379" w:right="0" w:hanging="229"/>
        <w:jc w:val="left"/>
      </w:pPr>
      <w:r>
        <w:rPr>
          <w:color w:val="2E5395"/>
        </w:rPr>
        <w:t>Parallel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activities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(fork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4"/>
        </w:rPr>
        <w:t xml:space="preserve"> join)</w:t>
      </w:r>
    </w:p>
    <w:p w14:paraId="465928A8">
      <w:pPr>
        <w:pStyle w:val="9"/>
        <w:numPr>
          <w:ilvl w:val="1"/>
          <w:numId w:val="9"/>
        </w:numPr>
        <w:tabs>
          <w:tab w:val="left" w:pos="691"/>
        </w:tabs>
        <w:spacing w:before="76" w:after="0" w:line="240" w:lineRule="auto"/>
        <w:ind w:left="691" w:right="356" w:hanging="269"/>
        <w:jc w:val="left"/>
        <w:rPr>
          <w:sz w:val="22"/>
        </w:rPr>
      </w:pPr>
      <w:r>
        <w:rPr>
          <w:b/>
          <w:sz w:val="22"/>
        </w:rPr>
        <w:t>Fork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1: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Upload</w:t>
      </w:r>
      <w:r>
        <w:rPr>
          <w:spacing w:val="-2"/>
          <w:sz w:val="22"/>
        </w:rPr>
        <w:t xml:space="preserve"> </w:t>
      </w:r>
      <w:r>
        <w:rPr>
          <w:sz w:val="22"/>
        </w:rPr>
        <w:t>Resume,</w:t>
      </w:r>
      <w:r>
        <w:rPr>
          <w:spacing w:val="-1"/>
          <w:sz w:val="22"/>
        </w:rPr>
        <w:t xml:space="preserve"> </w:t>
      </w:r>
      <w:r>
        <w:rPr>
          <w:sz w:val="22"/>
        </w:rPr>
        <w:t>Update</w:t>
      </w:r>
      <w:r>
        <w:rPr>
          <w:spacing w:val="-3"/>
          <w:sz w:val="22"/>
        </w:rPr>
        <w:t xml:space="preserve"> </w:t>
      </w:r>
      <w:r>
        <w:rPr>
          <w:sz w:val="22"/>
        </w:rPr>
        <w:t>Profile</w:t>
      </w:r>
      <w:r>
        <w:rPr>
          <w:spacing w:val="-1"/>
          <w:sz w:val="22"/>
        </w:rPr>
        <w:t xml:space="preserve"> </w:t>
      </w:r>
      <w:r>
        <w:rPr>
          <w:sz w:val="22"/>
        </w:rPr>
        <w:t>Details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Browse Job</w:t>
      </w:r>
      <w:r>
        <w:rPr>
          <w:spacing w:val="-2"/>
          <w:sz w:val="22"/>
        </w:rPr>
        <w:t xml:space="preserve"> </w:t>
      </w:r>
      <w:r>
        <w:rPr>
          <w:sz w:val="22"/>
        </w:rPr>
        <w:t>Listings</w:t>
      </w:r>
      <w:r>
        <w:rPr>
          <w:spacing w:val="-1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done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any</w:t>
      </w:r>
      <w:r>
        <w:rPr>
          <w:spacing w:val="-3"/>
          <w:sz w:val="22"/>
        </w:rPr>
        <w:t xml:space="preserve"> </w:t>
      </w:r>
      <w:r>
        <w:rPr>
          <w:sz w:val="22"/>
        </w:rPr>
        <w:t>order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the same time.</w:t>
      </w:r>
    </w:p>
    <w:p w14:paraId="30D985BA">
      <w:pPr>
        <w:pStyle w:val="9"/>
        <w:numPr>
          <w:ilvl w:val="1"/>
          <w:numId w:val="9"/>
        </w:numPr>
        <w:tabs>
          <w:tab w:val="left" w:pos="690"/>
        </w:tabs>
        <w:spacing w:before="51" w:after="0" w:line="240" w:lineRule="auto"/>
        <w:ind w:left="690" w:right="0" w:hanging="268"/>
        <w:jc w:val="left"/>
        <w:rPr>
          <w:sz w:val="22"/>
        </w:rPr>
      </w:pPr>
      <w:r>
        <w:rPr>
          <w:b/>
          <w:sz w:val="22"/>
        </w:rPr>
        <w:t>Fork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2: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Schedule</w:t>
      </w:r>
      <w:r>
        <w:rPr>
          <w:spacing w:val="-4"/>
          <w:sz w:val="22"/>
        </w:rPr>
        <w:t xml:space="preserve"> </w:t>
      </w:r>
      <w:r>
        <w:rPr>
          <w:sz w:val="22"/>
        </w:rPr>
        <w:t>Interview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Send</w:t>
      </w:r>
      <w:r>
        <w:rPr>
          <w:spacing w:val="-6"/>
          <w:sz w:val="22"/>
        </w:rPr>
        <w:t xml:space="preserve"> </w:t>
      </w:r>
      <w:r>
        <w:rPr>
          <w:sz w:val="22"/>
        </w:rPr>
        <w:t>Interview</w:t>
      </w:r>
      <w:r>
        <w:rPr>
          <w:spacing w:val="-3"/>
          <w:sz w:val="22"/>
        </w:rPr>
        <w:t xml:space="preserve"> </w:t>
      </w:r>
      <w:r>
        <w:rPr>
          <w:sz w:val="22"/>
        </w:rPr>
        <w:t>Invitation</w:t>
      </w:r>
      <w:r>
        <w:rPr>
          <w:spacing w:val="-5"/>
          <w:sz w:val="22"/>
        </w:rPr>
        <w:t xml:space="preserve"> </w:t>
      </w:r>
      <w:r>
        <w:rPr>
          <w:sz w:val="22"/>
        </w:rPr>
        <w:t>run</w:t>
      </w:r>
      <w:r>
        <w:rPr>
          <w:spacing w:val="-6"/>
          <w:sz w:val="22"/>
        </w:rPr>
        <w:t xml:space="preserve"> </w:t>
      </w:r>
      <w:r>
        <w:rPr>
          <w:sz w:val="22"/>
        </w:rPr>
        <w:t>together</w:t>
      </w:r>
      <w:r>
        <w:rPr>
          <w:spacing w:val="-6"/>
          <w:sz w:val="22"/>
        </w:rPr>
        <w:t xml:space="preserve"> </w:t>
      </w:r>
      <w:r>
        <w:rPr>
          <w:sz w:val="22"/>
        </w:rPr>
        <w:t>after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successful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verification.</w:t>
      </w:r>
    </w:p>
    <w:p w14:paraId="4F287E86">
      <w:pPr>
        <w:pStyle w:val="9"/>
        <w:numPr>
          <w:ilvl w:val="1"/>
          <w:numId w:val="9"/>
        </w:numPr>
        <w:tabs>
          <w:tab w:val="left" w:pos="690"/>
        </w:tabs>
        <w:spacing w:before="49" w:after="0" w:line="240" w:lineRule="auto"/>
        <w:ind w:left="690" w:right="0" w:hanging="268"/>
        <w:jc w:val="left"/>
        <w:rPr>
          <w:sz w:val="22"/>
        </w:rPr>
      </w:pPr>
      <w:r>
        <w:rPr>
          <w:b/>
          <w:sz w:val="22"/>
        </w:rPr>
        <w:t>Fork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3: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Generate</w:t>
      </w:r>
      <w:r>
        <w:rPr>
          <w:spacing w:val="-5"/>
          <w:sz w:val="22"/>
        </w:rPr>
        <w:t xml:space="preserve"> </w:t>
      </w:r>
      <w:r>
        <w:rPr>
          <w:sz w:val="22"/>
        </w:rPr>
        <w:t>Offer</w:t>
      </w:r>
      <w:r>
        <w:rPr>
          <w:spacing w:val="-6"/>
          <w:sz w:val="22"/>
        </w:rPr>
        <w:t xml:space="preserve"> </w:t>
      </w:r>
      <w:r>
        <w:rPr>
          <w:sz w:val="22"/>
        </w:rPr>
        <w:t>Letter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Update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8"/>
          <w:sz w:val="22"/>
        </w:rPr>
        <w:t xml:space="preserve"> </w:t>
      </w:r>
      <w:r>
        <w:rPr>
          <w:sz w:val="22"/>
        </w:rPr>
        <w:t>Status</w:t>
      </w:r>
      <w:r>
        <w:rPr>
          <w:spacing w:val="-3"/>
          <w:sz w:val="22"/>
        </w:rPr>
        <w:t xml:space="preserve"> </w:t>
      </w:r>
      <w:r>
        <w:rPr>
          <w:sz w:val="22"/>
        </w:rPr>
        <w:t>run</w:t>
      </w:r>
      <w:r>
        <w:rPr>
          <w:spacing w:val="-4"/>
          <w:sz w:val="22"/>
        </w:rPr>
        <w:t xml:space="preserve"> </w:t>
      </w:r>
      <w:r>
        <w:rPr>
          <w:sz w:val="22"/>
        </w:rPr>
        <w:t>together</w:t>
      </w:r>
      <w:r>
        <w:rPr>
          <w:spacing w:val="-3"/>
          <w:sz w:val="22"/>
        </w:rPr>
        <w:t xml:space="preserve"> </w:t>
      </w:r>
      <w:r>
        <w:rPr>
          <w:sz w:val="22"/>
        </w:rPr>
        <w:t>after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selection.</w:t>
      </w:r>
    </w:p>
    <w:p w14:paraId="49E014B8">
      <w:pPr>
        <w:pStyle w:val="3"/>
        <w:spacing w:before="182"/>
        <w:ind w:left="150" w:firstLine="0"/>
      </w:pPr>
      <w:r>
        <w:rPr>
          <w:color w:val="2E5395"/>
        </w:rPr>
        <w:t>Optimizations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made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workflow</w:t>
      </w:r>
    </w:p>
    <w:p w14:paraId="59D2B5A8">
      <w:pPr>
        <w:pStyle w:val="9"/>
        <w:numPr>
          <w:ilvl w:val="1"/>
          <w:numId w:val="9"/>
        </w:numPr>
        <w:tabs>
          <w:tab w:val="left" w:pos="690"/>
        </w:tabs>
        <w:spacing w:before="79" w:after="0" w:line="240" w:lineRule="auto"/>
        <w:ind w:left="690" w:right="0" w:hanging="268"/>
        <w:jc w:val="left"/>
        <w:rPr>
          <w:sz w:val="22"/>
        </w:rPr>
      </w:pPr>
      <w:r>
        <w:rPr>
          <w:sz w:val="22"/>
        </w:rPr>
        <w:t>Independent</w:t>
      </w:r>
      <w:r>
        <w:rPr>
          <w:spacing w:val="-6"/>
          <w:sz w:val="22"/>
        </w:rPr>
        <w:t xml:space="preserve"> </w:t>
      </w:r>
      <w:r>
        <w:rPr>
          <w:sz w:val="22"/>
        </w:rPr>
        <w:t>applicant</w:t>
      </w:r>
      <w:r>
        <w:rPr>
          <w:spacing w:val="-5"/>
          <w:sz w:val="22"/>
        </w:rPr>
        <w:t xml:space="preserve"> </w:t>
      </w:r>
      <w:r>
        <w:rPr>
          <w:sz w:val="22"/>
        </w:rPr>
        <w:t>tasks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done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parallel,</w:t>
      </w:r>
      <w:r>
        <w:rPr>
          <w:spacing w:val="-5"/>
          <w:sz w:val="22"/>
        </w:rPr>
        <w:t xml:space="preserve"> </w:t>
      </w:r>
      <w:r>
        <w:rPr>
          <w:sz w:val="22"/>
        </w:rPr>
        <w:t>so</w:t>
      </w:r>
      <w:r>
        <w:rPr>
          <w:spacing w:val="-4"/>
          <w:sz w:val="22"/>
        </w:rPr>
        <w:t xml:space="preserve"> </w:t>
      </w:r>
      <w:r>
        <w:rPr>
          <w:sz w:val="22"/>
        </w:rPr>
        <w:t>registration-to-application</w:t>
      </w:r>
      <w:r>
        <w:rPr>
          <w:spacing w:val="-6"/>
          <w:sz w:val="22"/>
        </w:rPr>
        <w:t xml:space="preserve"> </w:t>
      </w:r>
      <w:r>
        <w:rPr>
          <w:sz w:val="22"/>
        </w:rPr>
        <w:t>time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reduced.</w:t>
      </w:r>
    </w:p>
    <w:p w14:paraId="4505CA1E">
      <w:pPr>
        <w:pStyle w:val="9"/>
        <w:numPr>
          <w:ilvl w:val="1"/>
          <w:numId w:val="9"/>
        </w:numPr>
        <w:tabs>
          <w:tab w:val="left" w:pos="690"/>
        </w:tabs>
        <w:spacing w:before="49" w:after="0" w:line="240" w:lineRule="auto"/>
        <w:ind w:left="690" w:right="0" w:hanging="268"/>
        <w:jc w:val="left"/>
        <w:rPr>
          <w:sz w:val="22"/>
        </w:rPr>
      </w:pPr>
      <w:r>
        <w:rPr>
          <w:sz w:val="22"/>
        </w:rPr>
        <w:t>Invalid</w:t>
      </w:r>
      <w:r>
        <w:rPr>
          <w:spacing w:val="-8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7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rejected</w:t>
      </w:r>
      <w:r>
        <w:rPr>
          <w:spacing w:val="-7"/>
          <w:sz w:val="22"/>
        </w:rPr>
        <w:t xml:space="preserve"> </w:t>
      </w:r>
      <w:r>
        <w:rPr>
          <w:sz w:val="22"/>
        </w:rPr>
        <w:t>early,</w:t>
      </w:r>
      <w:r>
        <w:rPr>
          <w:spacing w:val="-3"/>
          <w:sz w:val="22"/>
        </w:rPr>
        <w:t xml:space="preserve"> </w:t>
      </w:r>
      <w:r>
        <w:rPr>
          <w:sz w:val="22"/>
        </w:rPr>
        <w:t>before</w:t>
      </w:r>
      <w:r>
        <w:rPr>
          <w:spacing w:val="-5"/>
          <w:sz w:val="22"/>
        </w:rPr>
        <w:t xml:space="preserve"> </w:t>
      </w:r>
      <w:r>
        <w:rPr>
          <w:sz w:val="22"/>
        </w:rPr>
        <w:t>any</w:t>
      </w:r>
      <w:r>
        <w:rPr>
          <w:spacing w:val="-5"/>
          <w:sz w:val="22"/>
        </w:rPr>
        <w:t xml:space="preserve"> </w:t>
      </w:r>
      <w:r>
        <w:rPr>
          <w:sz w:val="22"/>
        </w:rPr>
        <w:t>interview</w:t>
      </w:r>
      <w:r>
        <w:rPr>
          <w:spacing w:val="-3"/>
          <w:sz w:val="22"/>
        </w:rPr>
        <w:t xml:space="preserve"> </w:t>
      </w:r>
      <w:r>
        <w:rPr>
          <w:sz w:val="22"/>
        </w:rPr>
        <w:t>effort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spent.</w:t>
      </w:r>
    </w:p>
    <w:p w14:paraId="1D2A4684">
      <w:pPr>
        <w:pStyle w:val="9"/>
        <w:numPr>
          <w:ilvl w:val="1"/>
          <w:numId w:val="9"/>
        </w:numPr>
        <w:tabs>
          <w:tab w:val="left" w:pos="690"/>
        </w:tabs>
        <w:spacing w:before="50" w:after="0" w:line="240" w:lineRule="auto"/>
        <w:ind w:left="690" w:right="0" w:hanging="268"/>
        <w:jc w:val="left"/>
        <w:rPr>
          <w:sz w:val="22"/>
        </w:rPr>
      </w:pPr>
      <w:r>
        <w:rPr>
          <w:sz w:val="22"/>
        </w:rPr>
        <w:t>Scheduling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invitation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merged</w:t>
      </w:r>
      <w:r>
        <w:rPr>
          <w:spacing w:val="-5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one</w:t>
      </w:r>
      <w:r>
        <w:rPr>
          <w:spacing w:val="-4"/>
          <w:sz w:val="22"/>
        </w:rPr>
        <w:t xml:space="preserve"> </w:t>
      </w:r>
      <w:r>
        <w:rPr>
          <w:sz w:val="22"/>
        </w:rPr>
        <w:t>parallel</w:t>
      </w:r>
      <w:r>
        <w:rPr>
          <w:spacing w:val="-7"/>
          <w:sz w:val="22"/>
        </w:rPr>
        <w:t xml:space="preserve"> </w:t>
      </w:r>
      <w:r>
        <w:rPr>
          <w:sz w:val="22"/>
        </w:rPr>
        <w:t>step,</w:t>
      </w:r>
      <w:r>
        <w:rPr>
          <w:spacing w:val="-4"/>
          <w:sz w:val="22"/>
        </w:rPr>
        <w:t xml:space="preserve"> </w:t>
      </w:r>
      <w:r>
        <w:rPr>
          <w:sz w:val="22"/>
        </w:rPr>
        <w:t>avoiding</w:t>
      </w:r>
      <w:r>
        <w:rPr>
          <w:spacing w:val="-5"/>
          <w:sz w:val="22"/>
        </w:rPr>
        <w:t xml:space="preserve"> </w:t>
      </w:r>
      <w:r>
        <w:rPr>
          <w:sz w:val="22"/>
        </w:rPr>
        <w:t>manual</w:t>
      </w:r>
      <w:r>
        <w:rPr>
          <w:spacing w:val="-4"/>
          <w:sz w:val="22"/>
        </w:rPr>
        <w:t xml:space="preserve"> </w:t>
      </w:r>
      <w:r>
        <w:rPr>
          <w:sz w:val="22"/>
        </w:rPr>
        <w:t>hand-</w:t>
      </w:r>
      <w:r>
        <w:rPr>
          <w:spacing w:val="-2"/>
          <w:sz w:val="22"/>
        </w:rPr>
        <w:t>offs.</w:t>
      </w:r>
    </w:p>
    <w:p w14:paraId="26AEF2E4">
      <w:pPr>
        <w:pStyle w:val="9"/>
        <w:numPr>
          <w:ilvl w:val="1"/>
          <w:numId w:val="9"/>
        </w:numPr>
        <w:tabs>
          <w:tab w:val="left" w:pos="690"/>
        </w:tabs>
        <w:spacing w:before="51" w:after="0" w:line="240" w:lineRule="auto"/>
        <w:ind w:left="690" w:right="0" w:hanging="268"/>
        <w:jc w:val="left"/>
        <w:rPr>
          <w:sz w:val="22"/>
        </w:rPr>
      </w:pPr>
      <w:r>
        <w:rPr>
          <w:sz w:val="22"/>
        </w:rPr>
        <w:t>Offer</w:t>
      </w:r>
      <w:r>
        <w:rPr>
          <w:spacing w:val="-4"/>
          <w:sz w:val="22"/>
        </w:rPr>
        <w:t xml:space="preserve"> </w:t>
      </w:r>
      <w:r>
        <w:rPr>
          <w:sz w:val="22"/>
        </w:rPr>
        <w:t>generation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status</w:t>
      </w:r>
      <w:r>
        <w:rPr>
          <w:spacing w:val="-4"/>
          <w:sz w:val="22"/>
        </w:rPr>
        <w:t xml:space="preserve"> </w:t>
      </w:r>
      <w:r>
        <w:rPr>
          <w:sz w:val="22"/>
        </w:rPr>
        <w:t>update</w:t>
      </w:r>
      <w:r>
        <w:rPr>
          <w:spacing w:val="-3"/>
          <w:sz w:val="22"/>
        </w:rPr>
        <w:t xml:space="preserve"> </w:t>
      </w:r>
      <w:r>
        <w:rPr>
          <w:sz w:val="22"/>
        </w:rPr>
        <w:t>happen</w:t>
      </w:r>
      <w:r>
        <w:rPr>
          <w:spacing w:val="-3"/>
          <w:sz w:val="22"/>
        </w:rPr>
        <w:t xml:space="preserve"> </w:t>
      </w:r>
      <w:r>
        <w:rPr>
          <w:sz w:val="22"/>
        </w:rPr>
        <w:t>together</w:t>
      </w:r>
      <w:r>
        <w:rPr>
          <w:spacing w:val="-5"/>
          <w:sz w:val="22"/>
        </w:rPr>
        <w:t xml:space="preserve"> </w:t>
      </w:r>
      <w:r>
        <w:rPr>
          <w:sz w:val="22"/>
        </w:rPr>
        <w:t>so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portal</w:t>
      </w:r>
      <w:r>
        <w:rPr>
          <w:spacing w:val="-4"/>
          <w:sz w:val="22"/>
        </w:rPr>
        <w:t xml:space="preserve"> </w:t>
      </w:r>
      <w:r>
        <w:rPr>
          <w:sz w:val="22"/>
        </w:rPr>
        <w:t>always</w:t>
      </w:r>
      <w:r>
        <w:rPr>
          <w:spacing w:val="-6"/>
          <w:sz w:val="22"/>
        </w:rPr>
        <w:t xml:space="preserve"> </w:t>
      </w:r>
      <w:r>
        <w:rPr>
          <w:sz w:val="22"/>
        </w:rPr>
        <w:t>shows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latest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state.</w:t>
      </w:r>
    </w:p>
    <w:p w14:paraId="62124581">
      <w:pPr>
        <w:pStyle w:val="9"/>
        <w:spacing w:after="0" w:line="240" w:lineRule="auto"/>
        <w:jc w:val="left"/>
        <w:rPr>
          <w:sz w:val="22"/>
        </w:rPr>
        <w:sectPr>
          <w:pgSz w:w="11910" w:h="16840"/>
          <w:pgMar w:top="980" w:right="850" w:bottom="280" w:left="850" w:header="720" w:footer="720" w:gutter="0"/>
          <w:cols w:space="720" w:num="1"/>
        </w:sectPr>
      </w:pPr>
    </w:p>
    <w:p w14:paraId="5302333E">
      <w:pPr>
        <w:pStyle w:val="3"/>
        <w:numPr>
          <w:ilvl w:val="0"/>
          <w:numId w:val="9"/>
        </w:numPr>
        <w:tabs>
          <w:tab w:val="left" w:pos="407"/>
        </w:tabs>
        <w:spacing w:before="22" w:after="0" w:line="240" w:lineRule="auto"/>
        <w:ind w:left="407" w:right="0" w:hanging="257"/>
        <w:jc w:val="left"/>
      </w:pPr>
      <w:r>
        <w:rPr>
          <w:color w:val="2E5395"/>
        </w:rPr>
        <w:t>Activity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Diagram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Output</w:t>
      </w:r>
    </w:p>
    <w:p w14:paraId="7DAC9891">
      <w:pPr>
        <w:pStyle w:val="6"/>
        <w:spacing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998855</wp:posOffset>
            </wp:positionH>
            <wp:positionV relativeFrom="paragraph">
              <wp:posOffset>259080</wp:posOffset>
            </wp:positionV>
            <wp:extent cx="5559425" cy="7265035"/>
            <wp:effectExtent l="0" t="0" r="0" b="0"/>
            <wp:wrapTopAndBottom/>
            <wp:docPr id="36" name="Image 36" descr="Figure 4: Activity Diagram of the Job Recruitment Portal (Umbrell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Figure 4: Activity Diagram of the Job Recruitment Portal (Umbrello)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498" cy="726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81C3B">
      <w:pPr>
        <w:spacing w:before="63"/>
        <w:ind w:left="1449" w:right="1445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Activity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Job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Recruitment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Portal</w:t>
      </w:r>
    </w:p>
    <w:p w14:paraId="49FE4057">
      <w:pPr>
        <w:spacing w:after="0"/>
        <w:jc w:val="center"/>
        <w:rPr>
          <w:i/>
          <w:sz w:val="20"/>
        </w:rPr>
        <w:sectPr>
          <w:pgSz w:w="11910" w:h="16840"/>
          <w:pgMar w:top="960" w:right="850" w:bottom="280" w:left="850" w:header="720" w:footer="720" w:gutter="0"/>
          <w:cols w:space="720" w:num="1"/>
        </w:sectPr>
      </w:pPr>
    </w:p>
    <w:p w14:paraId="0DF2473C">
      <w:pPr>
        <w:pStyle w:val="2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272415</wp:posOffset>
                </wp:positionV>
                <wp:extent cx="6329680" cy="12700"/>
                <wp:effectExtent l="0" t="0" r="0" b="0"/>
                <wp:wrapTopAndBottom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6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680" h="12700">
                              <a:moveTo>
                                <a:pt x="63291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29172" y="12192"/>
                              </a:lnTo>
                              <a:lnTo>
                                <a:pt x="6329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48.55pt;margin-top:21.45pt;height:1pt;width:498.4pt;mso-position-horizontal-relative:page;mso-wrap-distance-bottom:0pt;mso-wrap-distance-top:0pt;z-index:-251650048;mso-width-relative:page;mso-height-relative:page;" fillcolor="#1F3863" filled="t" stroked="f" coordsize="6329680,12700" o:gfxdata="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H0JwtgAAAAJAQAADwAAAAAAAAABACAAAAAiAAAAZHJzL2Rvd25yZXYueG1sUEsBAhQAFAAAAAgA&#10;h07iQJnzpHElAgAA4gQAAA4AAAAAAAAAAQAgAAAAJwEAAGRycy9lMm9Eb2MueG1sUEsFBgAAAAAG&#10;AAYAWQEAAL4FAAAAAA==&#10;" path="m6329172,0l0,0,0,12192,6329172,12192,63291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5: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State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Diagram</w:t>
      </w:r>
      <w:r>
        <w:rPr>
          <w:color w:val="1F3863"/>
          <w:spacing w:val="1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Smart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Parking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Management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System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(10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Marks)</w:t>
      </w:r>
    </w:p>
    <w:p w14:paraId="561A13B0">
      <w:pPr>
        <w:pStyle w:val="6"/>
        <w:spacing w:before="10"/>
        <w:rPr>
          <w:b/>
          <w:sz w:val="9"/>
        </w:rPr>
      </w:pPr>
    </w:p>
    <w:p w14:paraId="48417377">
      <w:pPr>
        <w:spacing w:line="240" w:lineRule="auto"/>
        <w:ind w:left="-4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33185" cy="510540"/>
                <wp:effectExtent l="0" t="0" r="0" b="3809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185" cy="510540"/>
                          <a:chOff x="0" y="0"/>
                          <a:chExt cx="6433185" cy="5105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27432" y="0"/>
                            <a:ext cx="640588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6954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4"/>
                                </a:lnTo>
                                <a:lnTo>
                                  <a:pt x="6405372" y="169164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794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954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64"/>
                                </a:lnTo>
                                <a:lnTo>
                                  <a:pt x="27431" y="16916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7432" y="169163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9163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7432" y="339852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39852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7432" y="0"/>
                            <a:ext cx="6405880" cy="510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FE087">
                              <w:pPr>
                                <w:spacing w:before="0" w:line="240" w:lineRule="auto"/>
                                <w:ind w:left="148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2"/>
                                </w:rPr>
                                <w:t>Problem: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Smart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Parking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Management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operates</w:t>
                              </w:r>
                              <w:r>
                                <w:rPr>
                                  <w:i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through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states</w:t>
                              </w:r>
                              <w:r>
                                <w:rPr>
                                  <w:i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such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Parking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Slot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Available,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Vehicle Entered, Parking Allocated, Payment Pending, Payment Completed, and Vehicle Exited. The behaviour during parking operations needs to be modelled.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0.2pt;width:506.55pt;" coordsize="6433185,510540" o:gfxdata="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">
                <o:lock v:ext="edit" aspectratio="f"/>
                <v:shape id="Graphic 39" o:spid="_x0000_s1026" o:spt="100" style="position:absolute;left:27432;top:0;height:169545;width:6405880;" fillcolor="#F1F1F1" filled="t" stroked="f" coordsize="6405880,169545" o:gfxdata="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2UauvQAA&#10;ANsAAAAPAAAAAAAAAAEAIAAAACIAAABkcnMvZG93bnJldi54bWxQSwECFAAUAAAACACHTuJAMy8F&#10;njsAAAA5AAAAEAAAAAAAAAABACAAAAAMAQAAZHJzL3NoYXBleG1sLnhtbFBLBQYAAAAABgAGAFsB&#10;AAC2AwAAAAA=&#10;" path="m6405372,0l0,0,0,169164,6405372,169164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0;top:0;height:169545;width:27940;" fillcolor="#2E5395" filled="t" stroked="f" coordsize="27940,169545" o:gfxdata="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llP6ugAAANsA&#10;AAAPAAAAAAAAAAEAIAAAACIAAABkcnMvZG93bnJldi54bWxQSwECFAAUAAAACACHTuJAMy8FnjsA&#10;AAA5AAAAEAAAAAAAAAABACAAAAAJAQAAZHJzL3NoYXBleG1sLnhtbFBLBQYAAAAABgAGAFsBAACz&#10;AwAAAAA=&#10;" path="m27431,0l0,0,0,169164,27431,169164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27432;top:169163;height:170815;width:6405880;" fillcolor="#F1F1F1" filled="t" stroked="f" coordsize="6405880,170815" o:gfxdata="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wON6/&#10;AAAA2wAAAA8AAAAAAAAAAQAgAAAAIgAAAGRycy9kb3ducmV2LnhtbFBLAQIUABQAAAAIAIdO4kAz&#10;LwWeOwAAADkAAAAQAAAAAAAAAAEAIAAAAA4BAABkcnMvc2hhcGV4bWwueG1sUEsFBgAAAAAGAAYA&#10;WwEAALgDAAAAAA==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169163;height:170815;width:27940;" fillcolor="#2E5395" filled="t" stroked="f" coordsize="27940,170815" o:gfxdata="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AP+dugAAANsA&#10;AAAPAAAAAAAAAAEAIAAAACIAAABkcnMvZG93bnJldi54bWxQSwECFAAUAAAACACHTuJAMy8FnjsA&#10;AAA5AAAAEAAAAAAAAAABACAAAAAJAQAAZHJzL3NoYXBleG1sLnhtbFBLBQYAAAAABgAGAFsBAACz&#10;AwAAAAA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27432;top:339852;height:170815;width:6405880;" fillcolor="#F1F1F1" filled="t" stroked="f" coordsize="6405880,170815" o:gfxdata="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4DMr4A&#10;AADbAAAADwAAAAAAAAABACAAAAAiAAAAZHJzL2Rvd25yZXYueG1sUEsBAhQAFAAAAAgAh07iQDMv&#10;BZ47AAAAOQAAABAAAAAAAAAAAQAgAAAADQEAAGRycy9zaGFwZXhtbC54bWxQSwUGAAAAAAYABgBb&#10;AQAAtwMAAAAA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339852;height:170815;width:27940;" fillcolor="#2E5395" filled="t" stroked="f" coordsize="27940,170815" o:gfxdata="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lwnK8AAAA&#10;2wAAAA8AAAAAAAAAAQAgAAAAIgAAAGRycy9kb3ducmV2LnhtbFBLAQIUABQAAAAIAIdO4kAzLwWe&#10;OwAAADkAAAAQAAAAAAAAAAEAIAAAAAsBAABkcnMvc2hhcGV4bWwueG1sUEsFBgAAAAAGAAYAWwEA&#10;ALUDAAAAAA=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" o:spid="_x0000_s1026" o:spt="202" type="#_x0000_t202" style="position:absolute;left:27432;top:0;height:510540;width:6405880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CFE087">
                        <w:pPr>
                          <w:spacing w:before="0" w:line="240" w:lineRule="auto"/>
                          <w:ind w:left="148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i/>
                            <w:sz w:val="22"/>
                          </w:rPr>
                          <w:t>Problem:</w:t>
                        </w:r>
                        <w:r>
                          <w:rPr>
                            <w:b/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Smart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Parking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Management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System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operates</w:t>
                        </w:r>
                        <w:r>
                          <w:rPr>
                            <w:i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through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states</w:t>
                        </w:r>
                        <w:r>
                          <w:rPr>
                            <w:i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such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as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Parking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Slot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Available,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Vehicle Entered, Parking Allocated, Payment Pending, Payment Completed, and Vehicle Exited. The behaviour during parking operations needs to be modelled.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F9A1711">
      <w:pPr>
        <w:pStyle w:val="3"/>
        <w:numPr>
          <w:ilvl w:val="0"/>
          <w:numId w:val="10"/>
        </w:numPr>
        <w:tabs>
          <w:tab w:val="left" w:pos="396"/>
        </w:tabs>
        <w:spacing w:before="148" w:after="0" w:line="240" w:lineRule="auto"/>
        <w:ind w:left="396" w:right="0" w:hanging="246"/>
        <w:jc w:val="left"/>
      </w:pPr>
      <w:r>
        <w:rPr>
          <w:color w:val="2E5395"/>
        </w:rPr>
        <w:t>States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the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system</w:t>
      </w:r>
    </w:p>
    <w:p w14:paraId="312D868C">
      <w:pPr>
        <w:pStyle w:val="6"/>
        <w:spacing w:before="9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0"/>
        <w:gridCol w:w="6709"/>
      </w:tblGrid>
      <w:tr w14:paraId="434EDF1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</w:tblPrEx>
        <w:trPr>
          <w:trHeight w:val="364" w:hRule="atLeast"/>
        </w:trPr>
        <w:tc>
          <w:tcPr>
            <w:tcW w:w="3200" w:type="dxa"/>
            <w:shd w:val="clear" w:color="auto" w:fill="D9E1F3"/>
          </w:tcPr>
          <w:p w14:paraId="4289DD1E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State</w:t>
            </w:r>
          </w:p>
        </w:tc>
        <w:tc>
          <w:tcPr>
            <w:tcW w:w="6709" w:type="dxa"/>
            <w:shd w:val="clear" w:color="auto" w:fill="D9E1F3"/>
          </w:tcPr>
          <w:p w14:paraId="7D6CDBE9">
            <w:pPr>
              <w:pStyle w:val="10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14:paraId="01182FF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3200" w:type="dxa"/>
          </w:tcPr>
          <w:p w14:paraId="74790F00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6709" w:type="dxa"/>
          </w:tcPr>
          <w:p w14:paraId="4B886900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Slot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display.</w:t>
            </w:r>
          </w:p>
        </w:tc>
      </w:tr>
      <w:tr w14:paraId="0D8544C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200" w:type="dxa"/>
          </w:tcPr>
          <w:p w14:paraId="288EFFCE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Entered</w:t>
            </w:r>
          </w:p>
        </w:tc>
        <w:tc>
          <w:tcPr>
            <w:tcW w:w="6709" w:type="dxa"/>
          </w:tcPr>
          <w:p w14:paraId="20DD28F6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Entry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vehicle;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read.</w:t>
            </w:r>
          </w:p>
        </w:tc>
      </w:tr>
      <w:tr w14:paraId="52AD6C0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200" w:type="dxa"/>
          </w:tcPr>
          <w:p w14:paraId="733D6E4A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Parking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Allocated</w:t>
            </w:r>
          </w:p>
        </w:tc>
        <w:tc>
          <w:tcPr>
            <w:tcW w:w="6709" w:type="dxa"/>
          </w:tcPr>
          <w:p w14:paraId="50DDA056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ticket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issued.</w:t>
            </w:r>
          </w:p>
        </w:tc>
      </w:tr>
      <w:tr w14:paraId="3AB8334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3200" w:type="dxa"/>
          </w:tcPr>
          <w:p w14:paraId="6340D5D2">
            <w:pPr>
              <w:pStyle w:val="10"/>
              <w:spacing w:before="52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6709" w:type="dxa"/>
          </w:tcPr>
          <w:p w14:paraId="18F9CDDE">
            <w:pPr>
              <w:pStyle w:val="10"/>
              <w:spacing w:before="52"/>
              <w:ind w:left="91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leave;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calculated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awaited.</w:t>
            </w:r>
          </w:p>
        </w:tc>
      </w:tr>
      <w:tr w14:paraId="11914FB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200" w:type="dxa"/>
          </w:tcPr>
          <w:p w14:paraId="4B84CD05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6709" w:type="dxa"/>
          </w:tcPr>
          <w:p w14:paraId="01AA9C7F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Fee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printed.</w:t>
            </w:r>
          </w:p>
        </w:tc>
      </w:tr>
      <w:tr w14:paraId="0CB1A49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200" w:type="dxa"/>
          </w:tcPr>
          <w:p w14:paraId="179F7EF7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Exited</w:t>
            </w:r>
          </w:p>
        </w:tc>
        <w:tc>
          <w:tcPr>
            <w:tcW w:w="6709" w:type="dxa"/>
          </w:tcPr>
          <w:p w14:paraId="6589D670">
            <w:pPr>
              <w:pStyle w:val="10"/>
              <w:ind w:left="91"/>
              <w:rPr>
                <w:sz w:val="20"/>
              </w:rPr>
            </w:pPr>
            <w:r>
              <w:rPr>
                <w:sz w:val="20"/>
              </w:rPr>
              <w:t>Exit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leaves.</w:t>
            </w:r>
          </w:p>
        </w:tc>
      </w:tr>
    </w:tbl>
    <w:p w14:paraId="639F0C28">
      <w:pPr>
        <w:pStyle w:val="3"/>
        <w:numPr>
          <w:ilvl w:val="0"/>
          <w:numId w:val="10"/>
        </w:numPr>
        <w:tabs>
          <w:tab w:val="left" w:pos="407"/>
        </w:tabs>
        <w:spacing w:before="182" w:after="0" w:line="240" w:lineRule="auto"/>
        <w:ind w:left="407" w:right="0" w:hanging="257"/>
        <w:jc w:val="left"/>
      </w:pPr>
      <w:r>
        <w:rPr>
          <w:color w:val="2E5395"/>
        </w:rPr>
        <w:t>Events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triggering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state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transitions</w:t>
      </w:r>
    </w:p>
    <w:p w14:paraId="4423B7F0">
      <w:pPr>
        <w:pStyle w:val="6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2"/>
        <w:gridCol w:w="4400"/>
        <w:gridCol w:w="2707"/>
      </w:tblGrid>
      <w:tr w14:paraId="7F7244B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  <w:shd w:val="clear" w:color="auto" w:fill="D9E1F3"/>
          </w:tcPr>
          <w:p w14:paraId="1AF64E52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From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state</w:t>
            </w:r>
          </w:p>
        </w:tc>
        <w:tc>
          <w:tcPr>
            <w:tcW w:w="4400" w:type="dxa"/>
            <w:shd w:val="clear" w:color="auto" w:fill="D9E1F3"/>
          </w:tcPr>
          <w:p w14:paraId="4670C1FD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Event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[guard]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action</w:t>
            </w:r>
          </w:p>
        </w:tc>
        <w:tc>
          <w:tcPr>
            <w:tcW w:w="2707" w:type="dxa"/>
            <w:shd w:val="clear" w:color="auto" w:fill="D9E1F3"/>
          </w:tcPr>
          <w:p w14:paraId="598AA2C3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state</w:t>
            </w:r>
          </w:p>
        </w:tc>
      </w:tr>
      <w:tr w14:paraId="73E9760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3566B47D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4400" w:type="dxa"/>
          </w:tcPr>
          <w:p w14:paraId="66ADF255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vehicleDetected()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[entry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ON]</w:t>
            </w:r>
          </w:p>
        </w:tc>
        <w:tc>
          <w:tcPr>
            <w:tcW w:w="2707" w:type="dxa"/>
          </w:tcPr>
          <w:p w14:paraId="2EFD1F50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Entered</w:t>
            </w:r>
          </w:p>
        </w:tc>
      </w:tr>
      <w:tr w14:paraId="264BFA7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5E2C46BE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Entered</w:t>
            </w:r>
          </w:p>
        </w:tc>
        <w:tc>
          <w:tcPr>
            <w:tcW w:w="4400" w:type="dxa"/>
          </w:tcPr>
          <w:p w14:paraId="6E2635EC">
            <w:pPr>
              <w:pStyle w:val="10"/>
              <w:rPr>
                <w:sz w:val="20"/>
              </w:rPr>
            </w:pPr>
            <w:r>
              <w:rPr>
                <w:sz w:val="20"/>
              </w:rPr>
              <w:t>slotAssigned()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[free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found]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issueTicket()</w:t>
            </w:r>
          </w:p>
        </w:tc>
        <w:tc>
          <w:tcPr>
            <w:tcW w:w="2707" w:type="dxa"/>
          </w:tcPr>
          <w:p w14:paraId="22CD9312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Parking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Allocated</w:t>
            </w:r>
          </w:p>
        </w:tc>
      </w:tr>
      <w:tr w14:paraId="5A0CC2A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18CD2557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Entered</w:t>
            </w:r>
          </w:p>
        </w:tc>
        <w:tc>
          <w:tcPr>
            <w:tcW w:w="4400" w:type="dxa"/>
          </w:tcPr>
          <w:p w14:paraId="60629B48">
            <w:pPr>
              <w:pStyle w:val="10"/>
              <w:rPr>
                <w:sz w:val="20"/>
              </w:rPr>
            </w:pPr>
            <w:r>
              <w:rPr>
                <w:sz w:val="20"/>
              </w:rPr>
              <w:t>timeout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entryCancelled()</w:t>
            </w:r>
          </w:p>
        </w:tc>
        <w:tc>
          <w:tcPr>
            <w:tcW w:w="2707" w:type="dxa"/>
          </w:tcPr>
          <w:p w14:paraId="2202DF65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</w:tc>
      </w:tr>
      <w:tr w14:paraId="48D775B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229C729E">
            <w:pPr>
              <w:pStyle w:val="10"/>
              <w:spacing w:before="52"/>
              <w:rPr>
                <w:sz w:val="20"/>
              </w:rPr>
            </w:pPr>
            <w:r>
              <w:rPr>
                <w:sz w:val="20"/>
              </w:rPr>
              <w:t>Parking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Allocated</w:t>
            </w:r>
          </w:p>
        </w:tc>
        <w:tc>
          <w:tcPr>
            <w:tcW w:w="4400" w:type="dxa"/>
          </w:tcPr>
          <w:p w14:paraId="3B418326">
            <w:pPr>
              <w:pStyle w:val="10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exitRequested()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scanTicket()</w:t>
            </w:r>
          </w:p>
        </w:tc>
        <w:tc>
          <w:tcPr>
            <w:tcW w:w="2707" w:type="dxa"/>
          </w:tcPr>
          <w:p w14:paraId="7C594F52">
            <w:pPr>
              <w:pStyle w:val="10"/>
              <w:spacing w:before="52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</w:p>
        </w:tc>
      </w:tr>
      <w:tr w14:paraId="1916E62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802" w:type="dxa"/>
          </w:tcPr>
          <w:p w14:paraId="22C90EA0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4400" w:type="dxa"/>
          </w:tcPr>
          <w:p w14:paraId="37A56CE3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paymentFailed()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retry</w:t>
            </w:r>
          </w:p>
        </w:tc>
        <w:tc>
          <w:tcPr>
            <w:tcW w:w="2707" w:type="dxa"/>
          </w:tcPr>
          <w:p w14:paraId="58DBF5F2">
            <w:pPr>
              <w:pStyle w:val="10"/>
              <w:spacing w:before="49" w:line="242" w:lineRule="auto"/>
              <w:ind w:right="13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(self </w:t>
            </w:r>
            <w:r>
              <w:rPr>
                <w:spacing w:val="-2"/>
                <w:sz w:val="20"/>
              </w:rPr>
              <w:t>transition)</w:t>
            </w:r>
          </w:p>
        </w:tc>
      </w:tr>
      <w:tr w14:paraId="605DADB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atLeast"/>
        </w:trPr>
        <w:tc>
          <w:tcPr>
            <w:tcW w:w="2802" w:type="dxa"/>
          </w:tcPr>
          <w:p w14:paraId="5E8A7EBA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Pending</w:t>
            </w:r>
          </w:p>
        </w:tc>
        <w:tc>
          <w:tcPr>
            <w:tcW w:w="4400" w:type="dxa"/>
          </w:tcPr>
          <w:p w14:paraId="31DAA418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paymentSuccess()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printReceipt()</w:t>
            </w:r>
          </w:p>
        </w:tc>
        <w:tc>
          <w:tcPr>
            <w:tcW w:w="2707" w:type="dxa"/>
          </w:tcPr>
          <w:p w14:paraId="2AEC1ECC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Completed</w:t>
            </w:r>
          </w:p>
        </w:tc>
      </w:tr>
      <w:tr w14:paraId="0A242F8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5CF95E7F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4400" w:type="dxa"/>
          </w:tcPr>
          <w:p w14:paraId="590DAA1F">
            <w:pPr>
              <w:pStyle w:val="10"/>
              <w:rPr>
                <w:sz w:val="20"/>
              </w:rPr>
            </w:pPr>
            <w:r>
              <w:rPr>
                <w:sz w:val="20"/>
              </w:rPr>
              <w:t>gateOpened()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exits</w:t>
            </w:r>
          </w:p>
        </w:tc>
        <w:tc>
          <w:tcPr>
            <w:tcW w:w="2707" w:type="dxa"/>
          </w:tcPr>
          <w:p w14:paraId="76B65F05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Exited</w:t>
            </w:r>
          </w:p>
        </w:tc>
      </w:tr>
      <w:tr w14:paraId="07B16BD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1D4BAE8D">
            <w:pPr>
              <w:pStyle w:val="10"/>
              <w:rPr>
                <w:sz w:val="20"/>
              </w:rPr>
            </w:pPr>
            <w:r>
              <w:rPr>
                <w:sz w:val="20"/>
              </w:rPr>
              <w:t>Vehicle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Exited</w:t>
            </w:r>
          </w:p>
        </w:tc>
        <w:tc>
          <w:tcPr>
            <w:tcW w:w="4400" w:type="dxa"/>
          </w:tcPr>
          <w:p w14:paraId="4B59CEB6">
            <w:pPr>
              <w:pStyle w:val="10"/>
              <w:rPr>
                <w:sz w:val="20"/>
              </w:rPr>
            </w:pPr>
            <w:r>
              <w:rPr>
                <w:sz w:val="20"/>
              </w:rPr>
              <w:t>slotReleased()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updateDisplay()</w:t>
            </w:r>
          </w:p>
        </w:tc>
        <w:tc>
          <w:tcPr>
            <w:tcW w:w="2707" w:type="dxa"/>
          </w:tcPr>
          <w:p w14:paraId="5AEC1613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</w:tc>
      </w:tr>
      <w:tr w14:paraId="3895EC9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802" w:type="dxa"/>
          </w:tcPr>
          <w:p w14:paraId="3115E75C">
            <w:pPr>
              <w:pStyle w:val="10"/>
              <w:rPr>
                <w:sz w:val="20"/>
              </w:rPr>
            </w:pPr>
            <w:r>
              <w:rPr>
                <w:sz w:val="20"/>
              </w:rPr>
              <w:t>Parking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</w:tc>
        <w:tc>
          <w:tcPr>
            <w:tcW w:w="4400" w:type="dxa"/>
          </w:tcPr>
          <w:p w14:paraId="0D3E9D2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shutDown()</w:t>
            </w:r>
          </w:p>
        </w:tc>
        <w:tc>
          <w:tcPr>
            <w:tcW w:w="2707" w:type="dxa"/>
          </w:tcPr>
          <w:p w14:paraId="0C0BC87C">
            <w:pPr>
              <w:pStyle w:val="10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</w:tr>
    </w:tbl>
    <w:p w14:paraId="3E146023">
      <w:pPr>
        <w:pStyle w:val="3"/>
        <w:numPr>
          <w:ilvl w:val="0"/>
          <w:numId w:val="10"/>
        </w:numPr>
        <w:tabs>
          <w:tab w:val="left" w:pos="379"/>
        </w:tabs>
        <w:spacing w:before="184" w:after="0" w:line="240" w:lineRule="auto"/>
        <w:ind w:left="379" w:right="0" w:hanging="229"/>
        <w:jc w:val="left"/>
      </w:pPr>
      <w:r>
        <w:rPr>
          <w:color w:val="2E5395"/>
        </w:rPr>
        <w:t>Initial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final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states</w:t>
      </w:r>
    </w:p>
    <w:p w14:paraId="1EDE88A7">
      <w:pPr>
        <w:pStyle w:val="9"/>
        <w:numPr>
          <w:ilvl w:val="1"/>
          <w:numId w:val="10"/>
        </w:numPr>
        <w:tabs>
          <w:tab w:val="left" w:pos="690"/>
        </w:tabs>
        <w:spacing w:before="79" w:after="0" w:line="240" w:lineRule="auto"/>
        <w:ind w:left="690" w:right="0" w:hanging="268"/>
        <w:jc w:val="left"/>
        <w:rPr>
          <w:sz w:val="22"/>
        </w:rPr>
      </w:pPr>
      <w:r>
        <w:rPr>
          <w:b/>
          <w:sz w:val="22"/>
        </w:rPr>
        <w:t>Initial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state: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filled</w:t>
      </w:r>
      <w:r>
        <w:rPr>
          <w:spacing w:val="-3"/>
          <w:sz w:val="22"/>
        </w:rPr>
        <w:t xml:space="preserve"> </w:t>
      </w:r>
      <w:r>
        <w:rPr>
          <w:sz w:val="22"/>
        </w:rPr>
        <w:t>black</w:t>
      </w:r>
      <w:r>
        <w:rPr>
          <w:spacing w:val="-6"/>
          <w:sz w:val="22"/>
        </w:rPr>
        <w:t xml:space="preserve"> </w:t>
      </w:r>
      <w:r>
        <w:rPr>
          <w:sz w:val="22"/>
        </w:rPr>
        <w:t>circle;</w:t>
      </w:r>
      <w:r>
        <w:rPr>
          <w:spacing w:val="-4"/>
          <w:sz w:val="22"/>
        </w:rPr>
        <w:t xml:space="preserve"> </w:t>
      </w:r>
      <w:r>
        <w:rPr>
          <w:sz w:val="22"/>
        </w:rPr>
        <w:t>systemStart()</w:t>
      </w:r>
      <w:r>
        <w:rPr>
          <w:spacing w:val="-5"/>
          <w:sz w:val="22"/>
        </w:rPr>
        <w:t xml:space="preserve"> </w:t>
      </w:r>
      <w:r>
        <w:rPr>
          <w:sz w:val="22"/>
        </w:rPr>
        <w:t>moves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Parking</w:t>
      </w:r>
      <w:r>
        <w:rPr>
          <w:spacing w:val="-5"/>
          <w:sz w:val="22"/>
        </w:rPr>
        <w:t xml:space="preserve"> </w:t>
      </w:r>
      <w:r>
        <w:rPr>
          <w:sz w:val="22"/>
        </w:rPr>
        <w:t>Slot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Available.</w:t>
      </w:r>
    </w:p>
    <w:p w14:paraId="3C24BAB1">
      <w:pPr>
        <w:pStyle w:val="9"/>
        <w:numPr>
          <w:ilvl w:val="1"/>
          <w:numId w:val="10"/>
        </w:numPr>
        <w:tabs>
          <w:tab w:val="left" w:pos="690"/>
        </w:tabs>
        <w:spacing w:before="49" w:after="0" w:line="240" w:lineRule="auto"/>
        <w:ind w:left="690" w:right="0" w:hanging="268"/>
        <w:jc w:val="left"/>
        <w:rPr>
          <w:sz w:val="22"/>
        </w:rPr>
      </w:pPr>
      <w:r>
        <w:rPr>
          <w:b/>
          <w:sz w:val="22"/>
        </w:rPr>
        <w:t>Final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state: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bull’s-eye</w:t>
      </w:r>
      <w:r>
        <w:rPr>
          <w:spacing w:val="-5"/>
          <w:sz w:val="22"/>
        </w:rPr>
        <w:t xml:space="preserve"> </w:t>
      </w:r>
      <w:r>
        <w:rPr>
          <w:sz w:val="22"/>
        </w:rPr>
        <w:t>circle;</w:t>
      </w:r>
      <w:r>
        <w:rPr>
          <w:spacing w:val="-4"/>
          <w:sz w:val="22"/>
        </w:rPr>
        <w:t xml:space="preserve"> </w:t>
      </w:r>
      <w:r>
        <w:rPr>
          <w:sz w:val="22"/>
        </w:rPr>
        <w:t>reached</w:t>
      </w:r>
      <w:r>
        <w:rPr>
          <w:spacing w:val="-4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z w:val="22"/>
        </w:rPr>
        <w:t>Parking</w:t>
      </w:r>
      <w:r>
        <w:rPr>
          <w:spacing w:val="-6"/>
          <w:sz w:val="22"/>
        </w:rPr>
        <w:t xml:space="preserve"> </w:t>
      </w:r>
      <w:r>
        <w:rPr>
          <w:sz w:val="22"/>
        </w:rPr>
        <w:t>Slot</w:t>
      </w:r>
      <w:r>
        <w:rPr>
          <w:spacing w:val="-4"/>
          <w:sz w:val="22"/>
        </w:rPr>
        <w:t xml:space="preserve"> </w:t>
      </w:r>
      <w:r>
        <w:rPr>
          <w:sz w:val="22"/>
        </w:rPr>
        <w:t>Available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shutDown().</w:t>
      </w:r>
    </w:p>
    <w:p w14:paraId="0F8BA312">
      <w:pPr>
        <w:pStyle w:val="9"/>
        <w:numPr>
          <w:ilvl w:val="1"/>
          <w:numId w:val="10"/>
        </w:numPr>
        <w:tabs>
          <w:tab w:val="left" w:pos="691"/>
        </w:tabs>
        <w:spacing w:before="51" w:after="0" w:line="240" w:lineRule="auto"/>
        <w:ind w:left="691" w:right="562" w:hanging="269"/>
        <w:jc w:val="left"/>
        <w:rPr>
          <w:sz w:val="22"/>
        </w:rPr>
      </w:pPr>
      <w:r>
        <w:rPr>
          <w:sz w:val="22"/>
        </w:rPr>
        <w:t>After</w:t>
      </w:r>
      <w:r>
        <w:rPr>
          <w:spacing w:val="-2"/>
          <w:sz w:val="22"/>
        </w:rPr>
        <w:t xml:space="preserve"> </w:t>
      </w:r>
      <w:r>
        <w:rPr>
          <w:sz w:val="22"/>
        </w:rPr>
        <w:t>Vehicle</w:t>
      </w:r>
      <w:r>
        <w:rPr>
          <w:spacing w:val="-2"/>
          <w:sz w:val="22"/>
        </w:rPr>
        <w:t xml:space="preserve"> </w:t>
      </w:r>
      <w:r>
        <w:rPr>
          <w:sz w:val="22"/>
        </w:rPr>
        <w:t>Exited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system</w:t>
      </w:r>
      <w:r>
        <w:rPr>
          <w:spacing w:val="-4"/>
          <w:sz w:val="22"/>
        </w:rPr>
        <w:t xml:space="preserve"> </w:t>
      </w:r>
      <w:r>
        <w:rPr>
          <w:sz w:val="22"/>
        </w:rPr>
        <w:t>returns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Parking</w:t>
      </w:r>
      <w:r>
        <w:rPr>
          <w:spacing w:val="-3"/>
          <w:sz w:val="22"/>
        </w:rPr>
        <w:t xml:space="preserve"> </w:t>
      </w:r>
      <w:r>
        <w:rPr>
          <w:sz w:val="22"/>
        </w:rPr>
        <w:t>Slot</w:t>
      </w:r>
      <w:r>
        <w:rPr>
          <w:spacing w:val="-4"/>
          <w:sz w:val="22"/>
        </w:rPr>
        <w:t xml:space="preserve"> </w:t>
      </w:r>
      <w:r>
        <w:rPr>
          <w:sz w:val="22"/>
        </w:rPr>
        <w:t>Available,</w:t>
      </w:r>
      <w:r>
        <w:rPr>
          <w:spacing w:val="-5"/>
          <w:sz w:val="22"/>
        </w:rPr>
        <w:t xml:space="preserve"> </w:t>
      </w:r>
      <w:r>
        <w:rPr>
          <w:sz w:val="22"/>
        </w:rPr>
        <w:t>so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parking</w:t>
      </w:r>
      <w:r>
        <w:rPr>
          <w:spacing w:val="-3"/>
          <w:sz w:val="22"/>
        </w:rPr>
        <w:t xml:space="preserve"> </w:t>
      </w:r>
      <w:r>
        <w:rPr>
          <w:sz w:val="22"/>
        </w:rPr>
        <w:t>cycle</w:t>
      </w:r>
      <w:r>
        <w:rPr>
          <w:spacing w:val="-2"/>
          <w:sz w:val="22"/>
        </w:rPr>
        <w:t xml:space="preserve"> </w:t>
      </w:r>
      <w:r>
        <w:rPr>
          <w:sz w:val="22"/>
        </w:rPr>
        <w:t>repeats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the next vehicle.</w:t>
      </w:r>
    </w:p>
    <w:p w14:paraId="481F1769">
      <w:pPr>
        <w:pStyle w:val="9"/>
        <w:spacing w:after="0" w:line="240" w:lineRule="auto"/>
        <w:jc w:val="left"/>
        <w:rPr>
          <w:sz w:val="22"/>
        </w:rPr>
        <w:sectPr>
          <w:pgSz w:w="11910" w:h="16840"/>
          <w:pgMar w:top="980" w:right="850" w:bottom="280" w:left="850" w:header="720" w:footer="720" w:gutter="0"/>
          <w:cols w:space="720" w:num="1"/>
        </w:sectPr>
      </w:pPr>
    </w:p>
    <w:p w14:paraId="38F4A8C9">
      <w:pPr>
        <w:pStyle w:val="3"/>
        <w:numPr>
          <w:ilvl w:val="0"/>
          <w:numId w:val="10"/>
        </w:numPr>
        <w:tabs>
          <w:tab w:val="left" w:pos="407"/>
        </w:tabs>
        <w:spacing w:before="22" w:after="0" w:line="240" w:lineRule="auto"/>
        <w:ind w:left="407" w:right="0" w:hanging="257"/>
        <w:jc w:val="left"/>
      </w:pPr>
      <w:r>
        <w:rPr>
          <w:color w:val="2E5395"/>
        </w:rPr>
        <w:t>State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Diagram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Output</w:t>
      </w:r>
    </w:p>
    <w:p w14:paraId="05A2117D">
      <w:pPr>
        <w:pStyle w:val="6"/>
        <w:spacing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770255</wp:posOffset>
            </wp:positionH>
            <wp:positionV relativeFrom="paragraph">
              <wp:posOffset>259080</wp:posOffset>
            </wp:positionV>
            <wp:extent cx="6015355" cy="4814570"/>
            <wp:effectExtent l="0" t="0" r="0" b="0"/>
            <wp:wrapTopAndBottom/>
            <wp:docPr id="46" name="Image 46" descr="Figure 5: State Transition Diagram of the Smart Parking Management System (Umbrell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Figure 5: State Transition Diagram of the Smart Parking Management System (Umbrello)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356" cy="4814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648AA">
      <w:pPr>
        <w:spacing w:before="67"/>
        <w:ind w:left="1446" w:right="1445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5: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State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Transition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Smart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Parking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Management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System</w:t>
      </w:r>
    </w:p>
    <w:p w14:paraId="7B0BAD12">
      <w:pPr>
        <w:spacing w:after="0"/>
        <w:jc w:val="center"/>
        <w:rPr>
          <w:i/>
          <w:sz w:val="20"/>
        </w:rPr>
        <w:sectPr>
          <w:pgSz w:w="11910" w:h="16840"/>
          <w:pgMar w:top="960" w:right="850" w:bottom="280" w:left="850" w:header="720" w:footer="720" w:gutter="0"/>
          <w:cols w:space="720" w:num="1"/>
        </w:sectPr>
      </w:pPr>
    </w:p>
    <w:p w14:paraId="5A02B30A">
      <w:pPr>
        <w:pStyle w:val="2"/>
        <w:spacing w:before="19" w:line="242" w:lineRule="auto"/>
        <w:ind w:right="494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504190</wp:posOffset>
                </wp:positionV>
                <wp:extent cx="6329680" cy="12700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68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680" h="12700">
                              <a:moveTo>
                                <a:pt x="632917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329172" y="12192"/>
                              </a:lnTo>
                              <a:lnTo>
                                <a:pt x="6329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48.55pt;margin-top:39.7pt;height:1pt;width:498.4pt;mso-position-horizontal-relative:page;mso-wrap-distance-bottom:0pt;mso-wrap-distance-top:0pt;z-index:-251649024;mso-width-relative:page;mso-height-relative:page;" fillcolor="#1F3863" filled="t" stroked="f" coordsize="6329680,12700" o:gfxdata="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k6tPLYAAAACQEAAA8AAAAAAAAAAQAgAAAAIgAAAGRycy9kb3ducmV2LnhtbFBLAQIUABQAAAAI&#10;AIdO4kC3Aef2JgIAAOIEAAAOAAAAAAAAAAEAIAAAACcBAABkcnMvZTJvRG9jLnhtbFBLBQYAAAAA&#10;BgAGAFkBAAC/BQAAAAA=&#10;" path="m6329172,0l0,0,0,12192,6329172,12192,632917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1F3863"/>
        </w:rPr>
        <w:t>Question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6: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Deployment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Diagram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Smart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Agriculture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Monitoring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System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 xml:space="preserve">(10 </w:t>
      </w:r>
      <w:r>
        <w:rPr>
          <w:color w:val="1F3863"/>
          <w:spacing w:val="-2"/>
        </w:rPr>
        <w:t>Marks)</w:t>
      </w:r>
    </w:p>
    <w:p w14:paraId="5BC6598B">
      <w:pPr>
        <w:pStyle w:val="6"/>
        <w:spacing w:before="10"/>
        <w:rPr>
          <w:b/>
          <w:sz w:val="9"/>
        </w:rPr>
      </w:pPr>
    </w:p>
    <w:p w14:paraId="769BC44B">
      <w:pPr>
        <w:spacing w:line="240" w:lineRule="auto"/>
        <w:ind w:left="-4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33185" cy="512445"/>
                <wp:effectExtent l="0" t="0" r="0" b="1904"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3185" cy="512445"/>
                          <a:chOff x="0" y="0"/>
                          <a:chExt cx="6433185" cy="51244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7432" y="0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432" y="170687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0687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7432" y="341375"/>
                            <a:ext cx="64058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5880" h="170815">
                                <a:moveTo>
                                  <a:pt x="6405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6405372" y="170688"/>
                                </a:lnTo>
                                <a:lnTo>
                                  <a:pt x="6405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341375"/>
                            <a:ext cx="279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708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688"/>
                                </a:lnTo>
                                <a:lnTo>
                                  <a:pt x="27431" y="17068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7432" y="0"/>
                            <a:ext cx="6405880" cy="512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1CBBA">
                              <w:pPr>
                                <w:spacing w:before="0" w:line="240" w:lineRule="auto"/>
                                <w:ind w:left="148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2"/>
                                </w:rPr>
                                <w:t>Problem: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Smart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Agriculture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Monitoring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i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uses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IoT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sensors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monitor</w:t>
                              </w:r>
                              <w:r>
                                <w:rPr>
                                  <w:i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soil</w:t>
                              </w:r>
                              <w:r>
                                <w:rPr>
                                  <w:i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moisture,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temperature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and humidity. Data is sent to a cloud platform where farmers monitor crops through a mobile app. Automated irrigation starts when soil moisture falls below a predefined threshold.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0.35pt;width:506.55pt;" coordsize="6433185,512445" o:gfxdata="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">
                <o:lock v:ext="edit" aspectratio="f"/>
                <v:shape id="Graphic 49" o:spid="_x0000_s1026" o:spt="100" style="position:absolute;left:27432;top:0;height:170815;width:6405880;" fillcolor="#F1F1F1" filled="t" stroked="f" coordsize="6405880,170815" o:gfxdata="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QY02L4A&#10;AADbAAAADwAAAAAAAAABACAAAAAiAAAAZHJzL2Rvd25yZXYueG1sUEsBAhQAFAAAAAgAh07iQDMv&#10;BZ47AAAAOQAAABAAAAAAAAAAAQAgAAAADQEAAGRycy9zaGFwZXhtbC54bWxQSwUGAAAAAAYABgBb&#10;AQAAtwMAAAAA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0;top:0;height:170815;width:27940;" fillcolor="#2E5395" filled="t" stroked="f" coordsize="27940,170815" o:gfxdata="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RUdSrLUAAADbAAAADwAA&#10;AAAAAAABACAAAAAiAAAAZHJzL2Rvd25yZXYueG1sUEsBAhQAFAAAAAgAh07iQDMvBZ47AAAAOQAA&#10;ABAAAAAAAAAAAQAgAAAABAEAAGRycy9zaGFwZXhtbC54bWxQSwUGAAAAAAYABgBbAQAArgMAAAAA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27432;top:170687;height:170815;width:6405880;" fillcolor="#F1F1F1" filled="t" stroked="f" coordsize="6405880,170815" o:gfxdata="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6prgO/&#10;AAAA2wAAAA8AAAAAAAAAAQAgAAAAIgAAAGRycy9kb3ducmV2LnhtbFBLAQIUABQAAAAIAIdO4kAz&#10;LwWeOwAAADkAAAAQAAAAAAAAAAEAIAAAAA4BAABkcnMvc2hhcGV4bWwueG1sUEsFBgAAAAAGAAYA&#10;WwEAALgDAAAAAA==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170687;height:170815;width:27940;" fillcolor="#2E5395" filled="t" stroked="f" coordsize="27940,170815" o:gfxdata="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2WlAugAAANsA&#10;AAAPAAAAAAAAAAEAIAAAACIAAABkcnMvZG93bnJldi54bWxQSwECFAAUAAAACACHTuJAMy8FnjsA&#10;AAA5AAAAEAAAAAAAAAABACAAAAAJAQAAZHJzL3NoYXBleG1sLnhtbFBLBQYAAAAABgAGAFsBAACz&#10;AwAAAAA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27432;top:341375;height:170815;width:6405880;" fillcolor="#F1F1F1" filled="t" stroked="f" coordsize="6405880,170815" o:gfxdata="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TeV774A&#10;AADbAAAADwAAAAAAAAABACAAAAAiAAAAZHJzL2Rvd25yZXYueG1sUEsBAhQAFAAAAAgAh07iQDMv&#10;BZ47AAAAOQAAABAAAAAAAAAAAQAgAAAADQEAAGRycy9zaGFwZXhtbC54bWxQSwUGAAAAAAYABgBb&#10;AQAAtwMAAAAA&#10;" path="m6405372,0l0,0,0,170688,6405372,170688,640537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0;top:341375;height:170815;width:27940;" fillcolor="#2E5395" filled="t" stroked="f" coordsize="27940,170815" o:gfxdata="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fFSvugAAANsA&#10;AAAPAAAAAAAAAAEAIAAAACIAAABkcnMvZG93bnJldi54bWxQSwECFAAUAAAACACHTuJAMy8FnjsA&#10;AAA5AAAAEAAAAAAAAAABACAAAAAJAQAAZHJzL3NoYXBleG1sLnhtbFBLBQYAAAAABgAGAFsBAACz&#10;AwAAAAA=&#10;" path="m27431,0l0,0,0,170688,27431,170688,2743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5" o:spid="_x0000_s1026" o:spt="202" type="#_x0000_t202" style="position:absolute;left:27432;top:0;height:512445;width:6405880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71CBBA">
                        <w:pPr>
                          <w:spacing w:before="0" w:line="240" w:lineRule="auto"/>
                          <w:ind w:left="148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i/>
                            <w:sz w:val="22"/>
                          </w:rPr>
                          <w:t>Problem:</w:t>
                        </w:r>
                        <w:r>
                          <w:rPr>
                            <w:b/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Smart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Agriculture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Monitoring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System</w:t>
                        </w:r>
                        <w:r>
                          <w:rPr>
                            <w:i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uses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IoT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sensors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to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monitor</w:t>
                        </w:r>
                        <w:r>
                          <w:rPr>
                            <w:i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soil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moisture,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temperature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i/>
                            <w:sz w:val="22"/>
                          </w:rPr>
                          <w:t>and humidity. Data is sent to a cloud platform where farmers monitor crops through a mobile app. Automated irrigation starts when soil moisture falls below a predefined threshold.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D952628">
      <w:pPr>
        <w:pStyle w:val="3"/>
        <w:numPr>
          <w:ilvl w:val="0"/>
          <w:numId w:val="11"/>
        </w:numPr>
        <w:tabs>
          <w:tab w:val="left" w:pos="396"/>
        </w:tabs>
        <w:spacing w:before="151" w:after="0" w:line="240" w:lineRule="auto"/>
        <w:ind w:left="396" w:right="0" w:hanging="246"/>
        <w:jc w:val="left"/>
      </w:pPr>
      <w:r>
        <w:rPr>
          <w:color w:val="2E5395"/>
        </w:rPr>
        <w:t>Hardware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nodes</w:t>
      </w:r>
    </w:p>
    <w:p w14:paraId="4AE5E422">
      <w:pPr>
        <w:pStyle w:val="6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1"/>
        <w:gridCol w:w="2600"/>
        <w:gridCol w:w="4009"/>
      </w:tblGrid>
      <w:tr w14:paraId="64BCF42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301" w:type="dxa"/>
            <w:shd w:val="clear" w:color="auto" w:fill="D9E1F3"/>
          </w:tcPr>
          <w:p w14:paraId="18A66E08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Node</w:t>
            </w:r>
          </w:p>
        </w:tc>
        <w:tc>
          <w:tcPr>
            <w:tcW w:w="2600" w:type="dxa"/>
            <w:shd w:val="clear" w:color="auto" w:fill="D9E1F3"/>
          </w:tcPr>
          <w:p w14:paraId="48525819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Stereotype</w:t>
            </w:r>
          </w:p>
        </w:tc>
        <w:tc>
          <w:tcPr>
            <w:tcW w:w="4009" w:type="dxa"/>
            <w:shd w:val="clear" w:color="auto" w:fill="D9E1F3"/>
          </w:tcPr>
          <w:p w14:paraId="170654EB">
            <w:pPr>
              <w:pStyle w:val="10"/>
              <w:ind w:left="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 w14:paraId="4BC66D5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301" w:type="dxa"/>
          </w:tcPr>
          <w:p w14:paraId="4B4E1F3D">
            <w:pPr>
              <w:pStyle w:val="10"/>
              <w:rPr>
                <w:sz w:val="20"/>
              </w:rPr>
            </w:pPr>
            <w:r>
              <w:rPr>
                <w:sz w:val="20"/>
              </w:rPr>
              <w:t>Soil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Moisture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Sensor</w:t>
            </w:r>
          </w:p>
        </w:tc>
        <w:tc>
          <w:tcPr>
            <w:tcW w:w="2600" w:type="dxa"/>
          </w:tcPr>
          <w:p w14:paraId="2513E11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«device»</w:t>
            </w:r>
          </w:p>
        </w:tc>
        <w:tc>
          <w:tcPr>
            <w:tcW w:w="4009" w:type="dxa"/>
          </w:tcPr>
          <w:p w14:paraId="635E1D1F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Measures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moisture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soil.</w:t>
            </w:r>
          </w:p>
        </w:tc>
      </w:tr>
      <w:tr w14:paraId="0AF388E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301" w:type="dxa"/>
          </w:tcPr>
          <w:p w14:paraId="0340210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Temperature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Sensor</w:t>
            </w:r>
          </w:p>
        </w:tc>
        <w:tc>
          <w:tcPr>
            <w:tcW w:w="2600" w:type="dxa"/>
          </w:tcPr>
          <w:p w14:paraId="1C31849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«device»</w:t>
            </w:r>
          </w:p>
        </w:tc>
        <w:tc>
          <w:tcPr>
            <w:tcW w:w="4009" w:type="dxa"/>
          </w:tcPr>
          <w:p w14:paraId="22F50E84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Measures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temperature.</w:t>
            </w:r>
          </w:p>
        </w:tc>
      </w:tr>
      <w:tr w14:paraId="31FD15B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3301" w:type="dxa"/>
          </w:tcPr>
          <w:p w14:paraId="784FE7C4">
            <w:pPr>
              <w:pStyle w:val="10"/>
              <w:spacing w:before="52"/>
              <w:rPr>
                <w:sz w:val="20"/>
              </w:rPr>
            </w:pPr>
            <w:r>
              <w:rPr>
                <w:sz w:val="20"/>
              </w:rPr>
              <w:t>Humidity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Sensor</w:t>
            </w:r>
          </w:p>
        </w:tc>
        <w:tc>
          <w:tcPr>
            <w:tcW w:w="2600" w:type="dxa"/>
          </w:tcPr>
          <w:p w14:paraId="24AF0BC2">
            <w:pPr>
              <w:pStyle w:val="10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«device»</w:t>
            </w:r>
          </w:p>
        </w:tc>
        <w:tc>
          <w:tcPr>
            <w:tcW w:w="4009" w:type="dxa"/>
          </w:tcPr>
          <w:p w14:paraId="556F3F65">
            <w:pPr>
              <w:pStyle w:val="10"/>
              <w:spacing w:before="52"/>
              <w:ind w:left="90"/>
              <w:rPr>
                <w:sz w:val="20"/>
              </w:rPr>
            </w:pPr>
            <w:r>
              <w:rPr>
                <w:sz w:val="20"/>
              </w:rPr>
              <w:t>Measures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humidity.</w:t>
            </w:r>
          </w:p>
        </w:tc>
      </w:tr>
      <w:tr w14:paraId="78F19B4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3301" w:type="dxa"/>
          </w:tcPr>
          <w:p w14:paraId="69321249">
            <w:pPr>
              <w:pStyle w:val="10"/>
              <w:rPr>
                <w:sz w:val="20"/>
              </w:rPr>
            </w:pPr>
            <w:r>
              <w:rPr>
                <w:sz w:val="20"/>
              </w:rPr>
              <w:t>IoT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(ESP32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Microcontroller)</w:t>
            </w:r>
          </w:p>
        </w:tc>
        <w:tc>
          <w:tcPr>
            <w:tcW w:w="2600" w:type="dxa"/>
          </w:tcPr>
          <w:p w14:paraId="1422046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«device»</w:t>
            </w:r>
          </w:p>
        </w:tc>
        <w:tc>
          <w:tcPr>
            <w:tcW w:w="4009" w:type="dxa"/>
          </w:tcPr>
          <w:p w14:paraId="43E4C8BA">
            <w:pPr>
              <w:pStyle w:val="10"/>
              <w:spacing w:before="49" w:line="242" w:lineRule="auto"/>
              <w:ind w:left="90" w:right="192"/>
              <w:rPr>
                <w:sz w:val="20"/>
              </w:rPr>
            </w:pPr>
            <w:r>
              <w:rPr>
                <w:sz w:val="20"/>
              </w:rPr>
              <w:t>Collects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sensor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readings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 the cloud.</w:t>
            </w:r>
          </w:p>
        </w:tc>
      </w:tr>
      <w:tr w14:paraId="7D79AC7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301" w:type="dxa"/>
          </w:tcPr>
          <w:p w14:paraId="635EE324">
            <w:pPr>
              <w:pStyle w:val="10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(IoT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Server)</w:t>
            </w:r>
          </w:p>
        </w:tc>
        <w:tc>
          <w:tcPr>
            <w:tcW w:w="2600" w:type="dxa"/>
          </w:tcPr>
          <w:p w14:paraId="352B7EB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«executionEnvironment»</w:t>
            </w:r>
          </w:p>
        </w:tc>
        <w:tc>
          <w:tcPr>
            <w:tcW w:w="4009" w:type="dxa"/>
          </w:tcPr>
          <w:p w14:paraId="1A75C90D">
            <w:pPr>
              <w:pStyle w:val="10"/>
              <w:spacing w:before="49" w:line="242" w:lineRule="auto"/>
              <w:ind w:left="90" w:right="192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processes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 irrigation rule.</w:t>
            </w:r>
          </w:p>
        </w:tc>
      </w:tr>
      <w:tr w14:paraId="3954FB2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301" w:type="dxa"/>
          </w:tcPr>
          <w:p w14:paraId="71EBCC2B">
            <w:pPr>
              <w:pStyle w:val="10"/>
              <w:rPr>
                <w:sz w:val="20"/>
              </w:rPr>
            </w:pPr>
            <w:r>
              <w:rPr>
                <w:sz w:val="20"/>
              </w:rPr>
              <w:t>Farmer's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Smartphone</w:t>
            </w:r>
          </w:p>
        </w:tc>
        <w:tc>
          <w:tcPr>
            <w:tcW w:w="2600" w:type="dxa"/>
          </w:tcPr>
          <w:p w14:paraId="18BBC26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«device»</w:t>
            </w:r>
          </w:p>
        </w:tc>
        <w:tc>
          <w:tcPr>
            <w:tcW w:w="4009" w:type="dxa"/>
          </w:tcPr>
          <w:p w14:paraId="6829A7CA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Lets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farmer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conditions.</w:t>
            </w:r>
          </w:p>
        </w:tc>
      </w:tr>
      <w:tr w14:paraId="1DE3BCD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301" w:type="dxa"/>
          </w:tcPr>
          <w:p w14:paraId="4C43AF44">
            <w:pPr>
              <w:pStyle w:val="10"/>
              <w:rPr>
                <w:sz w:val="20"/>
              </w:rPr>
            </w:pPr>
            <w:r>
              <w:rPr>
                <w:sz w:val="20"/>
              </w:rPr>
              <w:t>Irrigation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Controller</w:t>
            </w:r>
          </w:p>
        </w:tc>
        <w:tc>
          <w:tcPr>
            <w:tcW w:w="2600" w:type="dxa"/>
          </w:tcPr>
          <w:p w14:paraId="214EF96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«device»</w:t>
            </w:r>
          </w:p>
        </w:tc>
        <w:tc>
          <w:tcPr>
            <w:tcW w:w="4009" w:type="dxa"/>
          </w:tcPr>
          <w:p w14:paraId="2B0D9643">
            <w:pPr>
              <w:pStyle w:val="10"/>
              <w:spacing w:before="49" w:line="242" w:lineRule="auto"/>
              <w:ind w:left="90"/>
              <w:rPr>
                <w:sz w:val="20"/>
              </w:rPr>
            </w:pPr>
            <w:r>
              <w:rPr>
                <w:sz w:val="20"/>
              </w:rPr>
              <w:t>Receives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ON/OFF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commands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drives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relay.</w:t>
            </w:r>
          </w:p>
        </w:tc>
      </w:tr>
      <w:tr w14:paraId="73A4300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301" w:type="dxa"/>
          </w:tcPr>
          <w:p w14:paraId="243DDAF4">
            <w:pPr>
              <w:pStyle w:val="10"/>
              <w:rPr>
                <w:sz w:val="20"/>
              </w:rPr>
            </w:pPr>
            <w:r>
              <w:rPr>
                <w:sz w:val="20"/>
              </w:rPr>
              <w:t>Water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Solenoid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Valve</w:t>
            </w:r>
          </w:p>
        </w:tc>
        <w:tc>
          <w:tcPr>
            <w:tcW w:w="2600" w:type="dxa"/>
          </w:tcPr>
          <w:p w14:paraId="39F4988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«device»</w:t>
            </w:r>
          </w:p>
        </w:tc>
        <w:tc>
          <w:tcPr>
            <w:tcW w:w="4009" w:type="dxa"/>
          </w:tcPr>
          <w:p w14:paraId="234E78E7">
            <w:pPr>
              <w:pStyle w:val="10"/>
              <w:ind w:left="90"/>
              <w:rPr>
                <w:sz w:val="20"/>
              </w:rPr>
            </w:pPr>
            <w:r>
              <w:rPr>
                <w:sz w:val="20"/>
              </w:rPr>
              <w:t>Actuator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irrigates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field.</w:t>
            </w:r>
          </w:p>
        </w:tc>
      </w:tr>
    </w:tbl>
    <w:p w14:paraId="3BEBA365">
      <w:pPr>
        <w:pStyle w:val="3"/>
        <w:numPr>
          <w:ilvl w:val="0"/>
          <w:numId w:val="11"/>
        </w:numPr>
        <w:tabs>
          <w:tab w:val="left" w:pos="407"/>
        </w:tabs>
        <w:spacing w:before="183" w:after="0" w:line="240" w:lineRule="auto"/>
        <w:ind w:left="407" w:right="0" w:hanging="257"/>
        <w:jc w:val="left"/>
      </w:pPr>
      <w:r>
        <w:rPr>
          <w:color w:val="2E5395"/>
        </w:rPr>
        <w:t>Software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components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deployed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on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each</w:t>
      </w:r>
      <w:r>
        <w:rPr>
          <w:color w:val="2E5395"/>
          <w:spacing w:val="-4"/>
        </w:rPr>
        <w:t xml:space="preserve"> node</w:t>
      </w:r>
    </w:p>
    <w:p w14:paraId="1D91C843">
      <w:pPr>
        <w:pStyle w:val="6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6909"/>
      </w:tblGrid>
      <w:tr w14:paraId="0CC97C2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01" w:type="dxa"/>
            <w:shd w:val="clear" w:color="auto" w:fill="D9E1F3"/>
          </w:tcPr>
          <w:p w14:paraId="5728F7DB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Node</w:t>
            </w:r>
          </w:p>
        </w:tc>
        <w:tc>
          <w:tcPr>
            <w:tcW w:w="6909" w:type="dxa"/>
            <w:shd w:val="clear" w:color="auto" w:fill="D9E1F3"/>
          </w:tcPr>
          <w:p w14:paraId="48197EBD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Components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artifacts</w:t>
            </w:r>
          </w:p>
        </w:tc>
      </w:tr>
      <w:tr w14:paraId="2022FEA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01" w:type="dxa"/>
          </w:tcPr>
          <w:p w14:paraId="26B962A2">
            <w:pPr>
              <w:pStyle w:val="10"/>
              <w:rPr>
                <w:sz w:val="20"/>
              </w:rPr>
            </w:pPr>
            <w:r>
              <w:rPr>
                <w:sz w:val="20"/>
              </w:rPr>
              <w:t>IoT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6909" w:type="dxa"/>
          </w:tcPr>
          <w:p w14:paraId="4E6C564E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Sensor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Collector,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MQTT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Firmware</w:t>
            </w:r>
          </w:p>
        </w:tc>
      </w:tr>
      <w:tr w14:paraId="475AACE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1" w:hRule="atLeast"/>
        </w:trPr>
        <w:tc>
          <w:tcPr>
            <w:tcW w:w="3001" w:type="dxa"/>
          </w:tcPr>
          <w:p w14:paraId="1DDE6D28">
            <w:pPr>
              <w:pStyle w:val="10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</w:t>
            </w:r>
          </w:p>
        </w:tc>
        <w:tc>
          <w:tcPr>
            <w:tcW w:w="6909" w:type="dxa"/>
          </w:tcPr>
          <w:p w14:paraId="11D4E994">
            <w:pPr>
              <w:pStyle w:val="10"/>
              <w:spacing w:before="49"/>
              <w:ind w:right="127"/>
              <w:rPr>
                <w:sz w:val="20"/>
              </w:rPr>
            </w:pPr>
            <w:r>
              <w:rPr>
                <w:sz w:val="20"/>
              </w:rPr>
              <w:t>MQTT Broker, Data Ingestion Service, Irrigation Rule Engine (moisture &lt; threshold),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Time-Series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Database,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Authentication </w:t>
            </w:r>
            <w:r>
              <w:rPr>
                <w:spacing w:val="-2"/>
                <w:sz w:val="20"/>
              </w:rPr>
              <w:t>Service</w:t>
            </w:r>
          </w:p>
        </w:tc>
      </w:tr>
      <w:tr w14:paraId="3B9EF41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01" w:type="dxa"/>
          </w:tcPr>
          <w:p w14:paraId="1BACCD01">
            <w:pPr>
              <w:pStyle w:val="10"/>
              <w:rPr>
                <w:sz w:val="20"/>
              </w:rPr>
            </w:pPr>
            <w:r>
              <w:rPr>
                <w:sz w:val="20"/>
              </w:rPr>
              <w:t>Farmer's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Smartphone</w:t>
            </w:r>
          </w:p>
        </w:tc>
        <w:tc>
          <w:tcPr>
            <w:tcW w:w="6909" w:type="dxa"/>
          </w:tcPr>
          <w:p w14:paraId="2A5AC0BA">
            <w:pPr>
              <w:pStyle w:val="10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(Android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iOS)</w:t>
            </w:r>
          </w:p>
        </w:tc>
      </w:tr>
      <w:tr w14:paraId="74D93E4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01" w:type="dxa"/>
          </w:tcPr>
          <w:p w14:paraId="5E7A3493">
            <w:pPr>
              <w:pStyle w:val="10"/>
              <w:rPr>
                <w:sz w:val="20"/>
              </w:rPr>
            </w:pPr>
            <w:r>
              <w:rPr>
                <w:sz w:val="20"/>
              </w:rPr>
              <w:t>Irrigation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Controller</w:t>
            </w:r>
          </w:p>
        </w:tc>
        <w:tc>
          <w:tcPr>
            <w:tcW w:w="6909" w:type="dxa"/>
          </w:tcPr>
          <w:p w14:paraId="4910836F">
            <w:pPr>
              <w:pStyle w:val="10"/>
              <w:rPr>
                <w:sz w:val="20"/>
              </w:rPr>
            </w:pPr>
            <w:r>
              <w:rPr>
                <w:sz w:val="20"/>
              </w:rPr>
              <w:t>Irrigation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Firmware</w:t>
            </w:r>
          </w:p>
        </w:tc>
      </w:tr>
      <w:tr w14:paraId="73B81F8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01" w:type="dxa"/>
          </w:tcPr>
          <w:p w14:paraId="77205D88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Sensors,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Pump</w:t>
            </w:r>
          </w:p>
        </w:tc>
        <w:tc>
          <w:tcPr>
            <w:tcW w:w="6909" w:type="dxa"/>
          </w:tcPr>
          <w:p w14:paraId="686C2068">
            <w:pPr>
              <w:pStyle w:val="10"/>
              <w:rPr>
                <w:sz w:val="20"/>
              </w:rPr>
            </w:pPr>
            <w:r>
              <w:rPr>
                <w:sz w:val="20"/>
              </w:rPr>
              <w:t>Hardware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deployed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component)</w:t>
            </w:r>
          </w:p>
        </w:tc>
      </w:tr>
    </w:tbl>
    <w:p w14:paraId="7917260D">
      <w:pPr>
        <w:pStyle w:val="3"/>
        <w:numPr>
          <w:ilvl w:val="0"/>
          <w:numId w:val="11"/>
        </w:numPr>
        <w:tabs>
          <w:tab w:val="left" w:pos="379"/>
        </w:tabs>
        <w:spacing w:before="182" w:after="0" w:line="240" w:lineRule="auto"/>
        <w:ind w:left="379" w:right="0" w:hanging="229"/>
        <w:jc w:val="left"/>
      </w:pPr>
      <w:r>
        <w:rPr>
          <w:color w:val="2E5395"/>
        </w:rPr>
        <w:t>Communication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4"/>
        </w:rPr>
        <w:t>links</w:t>
      </w:r>
    </w:p>
    <w:p w14:paraId="03884A4F">
      <w:pPr>
        <w:pStyle w:val="6"/>
        <w:rPr>
          <w:b/>
          <w:sz w:val="6"/>
        </w:rPr>
      </w:pPr>
    </w:p>
    <w:tbl>
      <w:tblPr>
        <w:tblStyle w:val="5"/>
        <w:tblW w:w="0" w:type="auto"/>
        <w:tblInd w:w="156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2"/>
        <w:gridCol w:w="5908"/>
      </w:tblGrid>
      <w:tr w14:paraId="1145B49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002" w:type="dxa"/>
            <w:shd w:val="clear" w:color="auto" w:fill="D9E1F3"/>
          </w:tcPr>
          <w:p w14:paraId="70E0DF62">
            <w:pPr>
              <w:pStyle w:val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Between</w:t>
            </w:r>
          </w:p>
        </w:tc>
        <w:tc>
          <w:tcPr>
            <w:tcW w:w="5908" w:type="dxa"/>
            <w:shd w:val="clear" w:color="auto" w:fill="D9E1F3"/>
          </w:tcPr>
          <w:p w14:paraId="4E20ADC2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Link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protocol</w:t>
            </w:r>
          </w:p>
        </w:tc>
      </w:tr>
      <w:tr w14:paraId="366244C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002" w:type="dxa"/>
          </w:tcPr>
          <w:p w14:paraId="6D57FA1D">
            <w:pPr>
              <w:pStyle w:val="10"/>
              <w:rPr>
                <w:sz w:val="20"/>
              </w:rPr>
            </w:pPr>
            <w:r>
              <w:rPr>
                <w:sz w:val="20"/>
              </w:rPr>
              <w:t>Sensors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Gateway</w:t>
            </w:r>
          </w:p>
        </w:tc>
        <w:tc>
          <w:tcPr>
            <w:tcW w:w="5908" w:type="dxa"/>
          </w:tcPr>
          <w:p w14:paraId="7C784639">
            <w:pPr>
              <w:pStyle w:val="10"/>
              <w:rPr>
                <w:sz w:val="20"/>
              </w:rPr>
            </w:pPr>
            <w:r>
              <w:rPr>
                <w:sz w:val="20"/>
              </w:rPr>
              <w:t>Analog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(ADC),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1-Wire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GPIO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wiring</w:t>
            </w:r>
          </w:p>
        </w:tc>
      </w:tr>
      <w:tr w14:paraId="2B52467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002" w:type="dxa"/>
          </w:tcPr>
          <w:p w14:paraId="5BF7FAB3">
            <w:pPr>
              <w:pStyle w:val="10"/>
              <w:rPr>
                <w:sz w:val="20"/>
              </w:rPr>
            </w:pPr>
            <w:r>
              <w:rPr>
                <w:sz w:val="20"/>
              </w:rPr>
              <w:t>IoT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Gateway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</w:t>
            </w:r>
          </w:p>
        </w:tc>
        <w:tc>
          <w:tcPr>
            <w:tcW w:w="5908" w:type="dxa"/>
          </w:tcPr>
          <w:p w14:paraId="2EA197FF">
            <w:pPr>
              <w:pStyle w:val="10"/>
              <w:rPr>
                <w:sz w:val="20"/>
              </w:rPr>
            </w:pPr>
            <w:r>
              <w:rPr>
                <w:sz w:val="20"/>
              </w:rPr>
              <w:t>Wi-Fi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MQTT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TLS</w:t>
            </w:r>
          </w:p>
        </w:tc>
      </w:tr>
      <w:tr w14:paraId="42957E9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002" w:type="dxa"/>
          </w:tcPr>
          <w:p w14:paraId="0809F295">
            <w:pPr>
              <w:pStyle w:val="10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Farmer's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Smartphone</w:t>
            </w:r>
          </w:p>
        </w:tc>
        <w:tc>
          <w:tcPr>
            <w:tcW w:w="5908" w:type="dxa"/>
          </w:tcPr>
          <w:p w14:paraId="660BB2C2">
            <w:pPr>
              <w:pStyle w:val="10"/>
              <w:rPr>
                <w:sz w:val="20"/>
              </w:rPr>
            </w:pPr>
            <w:r>
              <w:rPr>
                <w:sz w:val="20"/>
              </w:rPr>
              <w:t>HTTPS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Wi-</w:t>
            </w:r>
            <w:r>
              <w:rPr>
                <w:spacing w:val="-5"/>
                <w:sz w:val="20"/>
              </w:rPr>
              <w:t>Fi</w:t>
            </w:r>
          </w:p>
        </w:tc>
      </w:tr>
      <w:tr w14:paraId="5D5B1D2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002" w:type="dxa"/>
          </w:tcPr>
          <w:p w14:paraId="439C9BAB">
            <w:pPr>
              <w:pStyle w:val="10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Irrigation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Controller</w:t>
            </w:r>
          </w:p>
        </w:tc>
        <w:tc>
          <w:tcPr>
            <w:tcW w:w="5908" w:type="dxa"/>
          </w:tcPr>
          <w:p w14:paraId="088BB84C">
            <w:pPr>
              <w:pStyle w:val="10"/>
              <w:rPr>
                <w:sz w:val="20"/>
              </w:rPr>
            </w:pPr>
            <w:r>
              <w:rPr>
                <w:sz w:val="20"/>
              </w:rPr>
              <w:t>MQTT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Wi-Fi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(irrigation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ON/OFF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command)</w:t>
            </w:r>
          </w:p>
        </w:tc>
      </w:tr>
      <w:tr w14:paraId="1EC6046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002" w:type="dxa"/>
          </w:tcPr>
          <w:p w14:paraId="6EBDC658">
            <w:pPr>
              <w:pStyle w:val="10"/>
              <w:rPr>
                <w:sz w:val="20"/>
              </w:rPr>
            </w:pPr>
            <w:r>
              <w:rPr>
                <w:sz w:val="20"/>
              </w:rPr>
              <w:t>Irrigation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Pump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Valve</w:t>
            </w:r>
          </w:p>
        </w:tc>
        <w:tc>
          <w:tcPr>
            <w:tcW w:w="5908" w:type="dxa"/>
          </w:tcPr>
          <w:p w14:paraId="57A7B547">
            <w:pPr>
              <w:pStyle w:val="10"/>
              <w:rPr>
                <w:sz w:val="20"/>
              </w:rPr>
            </w:pPr>
            <w:r>
              <w:rPr>
                <w:sz w:val="20"/>
              </w:rPr>
              <w:t>Relay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connection</w:t>
            </w:r>
          </w:p>
        </w:tc>
      </w:tr>
    </w:tbl>
    <w:p w14:paraId="4AC5D2CA">
      <w:pPr>
        <w:pStyle w:val="10"/>
        <w:spacing w:after="0"/>
        <w:rPr>
          <w:sz w:val="20"/>
        </w:rPr>
        <w:sectPr>
          <w:pgSz w:w="11910" w:h="16840"/>
          <w:pgMar w:top="980" w:right="850" w:bottom="280" w:left="850" w:header="720" w:footer="720" w:gutter="0"/>
          <w:cols w:space="720" w:num="1"/>
        </w:sectPr>
      </w:pPr>
    </w:p>
    <w:p w14:paraId="55E0C398">
      <w:pPr>
        <w:pStyle w:val="3"/>
        <w:numPr>
          <w:ilvl w:val="0"/>
          <w:numId w:val="11"/>
        </w:numPr>
        <w:tabs>
          <w:tab w:val="left" w:pos="407"/>
        </w:tabs>
        <w:spacing w:before="22" w:after="0" w:line="240" w:lineRule="auto"/>
        <w:ind w:left="407" w:right="0" w:hanging="257"/>
        <w:jc w:val="left"/>
      </w:pPr>
      <w:r>
        <w:rPr>
          <w:color w:val="2E5395"/>
        </w:rPr>
        <w:t>Deployment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Diagram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Output</w:t>
      </w:r>
    </w:p>
    <w:p w14:paraId="12B5143C">
      <w:pPr>
        <w:pStyle w:val="6"/>
        <w:spacing w:before="14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732155</wp:posOffset>
            </wp:positionH>
            <wp:positionV relativeFrom="paragraph">
              <wp:posOffset>259080</wp:posOffset>
            </wp:positionV>
            <wp:extent cx="6090920" cy="5600700"/>
            <wp:effectExtent l="0" t="0" r="0" b="0"/>
            <wp:wrapTopAndBottom/>
            <wp:docPr id="56" name="Image 56" descr="Figure 6: Deployment Diagram of the Smart Agriculture Monitoring System (Umbrell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Figure 6: Deployment Diagram of the Smart Agriculture Monitoring System (Umbrello)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946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0F504">
      <w:pPr>
        <w:spacing w:before="63"/>
        <w:ind w:left="1445" w:right="1445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6: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Deployment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Diagram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Smart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Agriculture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Monitoring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System</w:t>
      </w:r>
    </w:p>
    <w:sectPr>
      <w:pgSz w:w="11910" w:h="16840"/>
      <w:pgMar w:top="96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lowerLetter"/>
      <w:lvlText w:val="%1)"/>
      <w:lvlJc w:val="left"/>
      <w:pPr>
        <w:ind w:left="397" w:hanging="24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5395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194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8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57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36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15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094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52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31" w:hanging="106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194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8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57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36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15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094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52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31" w:hanging="106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bullet"/>
      <w:lvlText w:val="-"/>
      <w:lvlJc w:val="left"/>
      <w:pPr>
        <w:ind w:left="194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8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57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36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15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094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52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31" w:hanging="106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lowerLetter"/>
      <w:lvlText w:val="%1)"/>
      <w:lvlJc w:val="left"/>
      <w:pPr>
        <w:ind w:left="397" w:hanging="247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2E5395"/>
        <w:spacing w:val="-1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397" w:hanging="24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5395"/>
        <w:spacing w:val="-1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1" w:hanging="24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1" w:hanging="24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2" w:hanging="24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3" w:hanging="24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3" w:hanging="24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4" w:hanging="24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5" w:hanging="247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lowerLetter"/>
      <w:lvlText w:val="%1)"/>
      <w:lvlJc w:val="left"/>
      <w:pPr>
        <w:ind w:left="397" w:hanging="24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5395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194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8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57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36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15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094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52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31" w:hanging="106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-"/>
      <w:lvlJc w:val="left"/>
      <w:pPr>
        <w:ind w:left="194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8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57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36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15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094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52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31" w:hanging="106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lowerLetter"/>
      <w:lvlText w:val="%1)"/>
      <w:lvlJc w:val="left"/>
      <w:pPr>
        <w:ind w:left="397" w:hanging="24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5395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0" w:hanging="24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1" w:hanging="24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1" w:hanging="24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2" w:hanging="24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3" w:hanging="24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3" w:hanging="24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4" w:hanging="24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5" w:hanging="247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94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78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57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36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715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094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7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52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31" w:hanging="106"/>
      </w:pPr>
      <w:rPr>
        <w:rFonts w:hint="default"/>
        <w:lang w:val="en-US" w:eastAsia="en-US" w:bidi="ar-SA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lowerLetter"/>
      <w:lvlText w:val="%1)"/>
      <w:lvlJc w:val="left"/>
      <w:pPr>
        <w:ind w:left="397" w:hanging="24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5395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45456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"/>
      <w:ind w:left="150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2"/>
      <w:ind w:left="407" w:hanging="257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6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59"/>
      <w:ind w:left="1534" w:right="1445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2"/>
      <w:ind w:left="407" w:hanging="257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51"/>
      <w:ind w:left="8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1733</Words>
  <Characters>10465</Characters>
  <TotalTime>1</TotalTime>
  <ScaleCrop>false</ScaleCrop>
  <LinksUpToDate>false</LinksUpToDate>
  <CharactersWithSpaces>11825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2026-10-22T02:40:00Z</dcterms:created>
  <dc:creator>Student</dc:creator>
  <cp:lastModifiedBy>Suchandra Daniel</cp:lastModifiedBy>
  <dcterms:modified xsi:type="dcterms:W3CDTF">2026-10-22T02:42:19Z</dcterms:modified>
  <dc:title>CSA1102 Assessment Tool 1 – Solutions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2010</vt:lpwstr>
  </property>
  <property fmtid="{D5CDD505-2E9C-101B-9397-08002B2CF9AE}" pid="7" name="KSOTemplateDocerSaveRecord">
    <vt:lpwstr>eyJoZGlkIjoiYzRjZTdjODZkMGNkOGI2ODg5YjkxNDhlYmIyNzBlZTYifQ==</vt:lpwstr>
  </property>
  <property fmtid="{D5CDD505-2E9C-101B-9397-08002B2CF9AE}" pid="8" name="KSOProductBuildVer">
    <vt:lpwstr>1033-12.1.0.29162</vt:lpwstr>
  </property>
  <property fmtid="{D5CDD505-2E9C-101B-9397-08002B2CF9AE}" pid="9" name="ICV">
    <vt:lpwstr>7F1615ADBBB04E9FBF8ADD06F45C32EB_13</vt:lpwstr>
  </property>
</Properties>
</file>